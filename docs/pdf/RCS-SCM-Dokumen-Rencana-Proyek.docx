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5AFE1">
      <w:pPr>
        <w:spacing w:line="240" w:lineRule="auto"/>
        <w:ind w:left="13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6503670" cy="268605"/>
                <wp:effectExtent l="0" t="0" r="1143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669" cy="268605"/>
                          <a:chOff x="0" y="0"/>
                          <a:chExt cx="6503669" cy="26860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449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503669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45BEB3">
                              <w:pPr>
                                <w:spacing w:before="17"/>
                                <w:ind w:left="40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pacing w:val="14"/>
                                  <w:sz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RCS</w:t>
                              </w:r>
                              <w:r>
                                <w:rPr>
                                  <w:b/>
                                  <w:color w:val="000000" w:themeColor="text1"/>
                                  <w:spacing w:val="42"/>
                                  <w:sz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 w:themeColor="text1"/>
                                  <w:spacing w:val="-5"/>
                                  <w:sz w:val="2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SCM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.15pt;width:512.1pt;" coordsize="6503669,268605" o:gfxdata="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">
                <o:lock v:ext="edit" aspectratio="f"/>
                <v:shape id="Image 3" o:spid="_x0000_s1026" o:spt="75" type="#_x0000_t75" style="position:absolute;left:0;top:0;height:133349;width:6502449;" filled="f" o:preferrelative="t" stroked="f" coordsize="21600,21600" o:gfxdata="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m6f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Textbox 4" o:spid="_x0000_s1026" o:spt="202" type="#_x0000_t202" style="position:absolute;left:0;top:0;height:268605;width:6503669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45BEB3">
                        <w:pPr>
                          <w:spacing w:before="17"/>
                          <w:ind w:left="40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00000" w:themeColor="text1"/>
                            <w:spacing w:val="14"/>
                            <w:sz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RCS</w:t>
                        </w:r>
                        <w:r>
                          <w:rPr>
                            <w:b/>
                            <w:color w:val="000000" w:themeColor="text1"/>
                            <w:spacing w:val="42"/>
                            <w:sz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b/>
                            <w:color w:val="000000" w:themeColor="text1"/>
                            <w:spacing w:val="-5"/>
                            <w:sz w:val="2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SCM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5FCDA63">
      <w:pPr>
        <w:pStyle w:val="11"/>
        <w:spacing w:line="199" w:lineRule="auto"/>
      </w:pPr>
      <w:r>
        <w:rPr>
          <w:color w:val="0E1729"/>
        </w:rPr>
        <w:t>Sistem Terintegrasi Inventory</w:t>
      </w:r>
      <w:r>
        <w:rPr>
          <w:color w:val="0E1729"/>
          <w:spacing w:val="-6"/>
        </w:rPr>
        <w:t xml:space="preserve"> </w:t>
      </w:r>
      <w:r>
        <w:rPr>
          <w:color w:val="0E1729"/>
        </w:rPr>
        <w:t>·</w:t>
      </w:r>
      <w:r>
        <w:rPr>
          <w:color w:val="0E1729"/>
          <w:spacing w:val="-6"/>
        </w:rPr>
        <w:t xml:space="preserve"> </w:t>
      </w:r>
      <w:r>
        <w:rPr>
          <w:color w:val="0E1729"/>
        </w:rPr>
        <w:t>Purchasing</w:t>
      </w:r>
      <w:r>
        <w:rPr>
          <w:color w:val="0E1729"/>
          <w:spacing w:val="-6"/>
        </w:rPr>
        <w:t xml:space="preserve"> </w:t>
      </w:r>
      <w:r>
        <w:rPr>
          <w:color w:val="0E1729"/>
        </w:rPr>
        <w:t>·</w:t>
      </w:r>
      <w:r>
        <w:rPr>
          <w:color w:val="0E1729"/>
          <w:spacing w:val="-6"/>
        </w:rPr>
        <w:t xml:space="preserve"> </w:t>
      </w:r>
      <w:r>
        <w:rPr>
          <w:color w:val="0E1729"/>
        </w:rPr>
        <w:t>CRM</w:t>
      </w:r>
    </w:p>
    <w:p w14:paraId="67981117">
      <w:pPr>
        <w:spacing w:before="132"/>
        <w:ind w:left="541" w:right="0" w:firstLine="0"/>
        <w:jc w:val="left"/>
        <w:rPr>
          <w:sz w:val="26"/>
        </w:rPr>
      </w:pPr>
      <w:r>
        <w:rPr>
          <w:color w:val="6A7280"/>
          <w:sz w:val="26"/>
        </w:rPr>
        <w:t>Perusahaan</w:t>
      </w:r>
      <w:r>
        <w:rPr>
          <w:color w:val="6A7280"/>
          <w:spacing w:val="-6"/>
          <w:sz w:val="26"/>
        </w:rPr>
        <w:t xml:space="preserve"> </w:t>
      </w:r>
      <w:r>
        <w:rPr>
          <w:color w:val="6A7280"/>
          <w:sz w:val="26"/>
        </w:rPr>
        <w:t>Produksi</w:t>
      </w:r>
      <w:r>
        <w:rPr>
          <w:color w:val="6A7280"/>
          <w:spacing w:val="-6"/>
          <w:sz w:val="26"/>
        </w:rPr>
        <w:t xml:space="preserve"> </w:t>
      </w:r>
      <w:r>
        <w:rPr>
          <w:color w:val="6A7280"/>
          <w:spacing w:val="-2"/>
          <w:sz w:val="26"/>
        </w:rPr>
        <w:t>Skincare</w:t>
      </w:r>
    </w:p>
    <w:p w14:paraId="6CD0A5EF">
      <w:pPr>
        <w:pStyle w:val="10"/>
        <w:spacing w:before="15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789940</wp:posOffset>
                </wp:positionH>
                <wp:positionV relativeFrom="paragraph">
                  <wp:posOffset>282575</wp:posOffset>
                </wp:positionV>
                <wp:extent cx="5991225" cy="27622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225" cy="276225"/>
                          <a:chOff x="0" y="0"/>
                          <a:chExt cx="5991225" cy="2762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91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276225">
                                <a:moveTo>
                                  <a:pt x="5853112" y="276224"/>
                                </a:moveTo>
                                <a:lnTo>
                                  <a:pt x="138112" y="276224"/>
                                </a:lnTo>
                                <a:lnTo>
                                  <a:pt x="131327" y="276059"/>
                                </a:lnTo>
                                <a:lnTo>
                                  <a:pt x="91591" y="268154"/>
                                </a:lnTo>
                                <a:lnTo>
                                  <a:pt x="55831" y="249041"/>
                                </a:lnTo>
                                <a:lnTo>
                                  <a:pt x="27183" y="220392"/>
                                </a:lnTo>
                                <a:lnTo>
                                  <a:pt x="8069" y="184633"/>
                                </a:lnTo>
                                <a:lnTo>
                                  <a:pt x="165" y="144897"/>
                                </a:lnTo>
                                <a:lnTo>
                                  <a:pt x="0" y="138112"/>
                                </a:lnTo>
                                <a:lnTo>
                                  <a:pt x="165" y="131327"/>
                                </a:lnTo>
                                <a:lnTo>
                                  <a:pt x="8069" y="91590"/>
                                </a:lnTo>
                                <a:lnTo>
                                  <a:pt x="27183" y="55831"/>
                                </a:lnTo>
                                <a:lnTo>
                                  <a:pt x="55831" y="27183"/>
                                </a:lnTo>
                                <a:lnTo>
                                  <a:pt x="91591" y="8069"/>
                                </a:lnTo>
                                <a:lnTo>
                                  <a:pt x="131327" y="165"/>
                                </a:lnTo>
                                <a:lnTo>
                                  <a:pt x="138112" y="0"/>
                                </a:lnTo>
                                <a:lnTo>
                                  <a:pt x="5853112" y="0"/>
                                </a:lnTo>
                                <a:lnTo>
                                  <a:pt x="5893203" y="5945"/>
                                </a:lnTo>
                                <a:lnTo>
                                  <a:pt x="5929842" y="23276"/>
                                </a:lnTo>
                                <a:lnTo>
                                  <a:pt x="5959874" y="50493"/>
                                </a:lnTo>
                                <a:lnTo>
                                  <a:pt x="5980710" y="85258"/>
                                </a:lnTo>
                                <a:lnTo>
                                  <a:pt x="5990560" y="124574"/>
                                </a:lnTo>
                                <a:lnTo>
                                  <a:pt x="5991224" y="138112"/>
                                </a:lnTo>
                                <a:lnTo>
                                  <a:pt x="5991058" y="144897"/>
                                </a:lnTo>
                                <a:lnTo>
                                  <a:pt x="5983153" y="184633"/>
                                </a:lnTo>
                                <a:lnTo>
                                  <a:pt x="5964039" y="220392"/>
                                </a:lnTo>
                                <a:lnTo>
                                  <a:pt x="5935391" y="249041"/>
                                </a:lnTo>
                                <a:lnTo>
                                  <a:pt x="5899632" y="268154"/>
                                </a:lnTo>
                                <a:lnTo>
                                  <a:pt x="5859896" y="276058"/>
                                </a:lnTo>
                                <a:lnTo>
                                  <a:pt x="5853112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9912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94BF4">
                              <w:pPr>
                                <w:spacing w:before="69"/>
                                <w:ind w:left="184" w:right="0" w:firstLine="0"/>
                                <w:jc w:val="left"/>
                                <w:rPr>
                                  <w:rFonts w:ascii="Segoe UI Semibold" w:hAnsi="Segoe UI Semibold"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color w:val="FFFFFF"/>
                                  <w:sz w:val="20"/>
                                </w:rPr>
                                <w:t>Dokumen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z w:val="20"/>
                                </w:rPr>
                                <w:t>Rencana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z w:val="20"/>
                                </w:rPr>
                                <w:t>Proyek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z w:val="20"/>
                                </w:rPr>
                                <w:t>Review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2"/>
                                  <w:sz w:val="20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2.2pt;margin-top:22.25pt;height:21.75pt;width:471.75pt;mso-position-horizontal-relative:page;mso-wrap-distance-bottom:0pt;mso-wrap-distance-top:0pt;z-index:-251644928;mso-width-relative:page;mso-height-relative:page;" coordsize="5991225,276225" o:gfxdata="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7VJYKtoAAAAKAQAADwAAAAAAAAABACAAAAAiAAAAZHJzL2Rvd25y&#10;ZXYueG1sUEsBAhQAFAAAAAgAh07iQPyU+grEAwAAHwwAAA4AAAAAAAAAAQAgAAAAKQEAAGRycy9l&#10;Mm9Eb2MueG1sUEsFBgAAAAAGAAYAWQEAAF8HAAAAAA==&#10;">
                <o:lock v:ext="edit" aspectratio="f"/>
                <v:shape id="Graphic 6" o:spid="_x0000_s1026" o:spt="100" style="position:absolute;left:0;top:0;height:276225;width:5991225;" fillcolor="#0E756E" filled="t" stroked="f" coordsize="5991225,276225" o:gfxdata="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5d7tugAAANoA&#10;AAAPAAAAAAAAAAEAIAAAACIAAABkcnMvZG93bnJldi54bWxQSwECFAAUAAAACACHTuJAMy8FnjsA&#10;AAA5AAAAEAAAAAAAAAABACAAAAAJAQAAZHJzL3NoYXBleG1sLnhtbFBLBQYAAAAABgAGAFsBAACz&#10;AwAAAAA=&#10;" path="m5853112,276224l138112,276224,131327,276059,91591,268154,55831,249041,27183,220392,8069,184633,165,144897,0,138112,165,131327,8069,91590,27183,55831,55831,27183,91591,8069,131327,165,138112,0,5853112,0,5893203,5945,5929842,23276,5959874,50493,5980710,85258,5990560,124574,5991224,138112,5991058,144897,5983153,184633,5964039,220392,5935391,249041,5899632,268154,5859896,276058,5853112,2762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0;top:0;height:276225;width:599122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794BF4">
                        <w:pPr>
                          <w:spacing w:before="69"/>
                          <w:ind w:left="184" w:right="0" w:firstLine="0"/>
                          <w:jc w:val="left"/>
                          <w:rPr>
                            <w:rFonts w:ascii="Segoe UI Semibold" w:hAnsi="Segoe UI Semibold"/>
                            <w:sz w:val="20"/>
                          </w:rPr>
                        </w:pPr>
                        <w:r>
                          <w:rPr>
                            <w:rFonts w:ascii="Segoe UI Semibold" w:hAnsi="Segoe UI Semibold"/>
                            <w:color w:val="FFFFFF"/>
                            <w:sz w:val="20"/>
                          </w:rPr>
                          <w:t>Dokumen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z w:val="20"/>
                          </w:rPr>
                          <w:t>Rencana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z w:val="20"/>
                          </w:rPr>
                          <w:t>Proyek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z w:val="20"/>
                          </w:rPr>
                          <w:t>—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z w:val="20"/>
                          </w:rPr>
                          <w:t>Untuk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z w:val="20"/>
                          </w:rPr>
                          <w:t>Review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z w:val="20"/>
                          </w:rPr>
                          <w:t>&amp;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2"/>
                            <w:sz w:val="20"/>
                          </w:rPr>
                          <w:t>Approval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D1137EB">
      <w:pPr>
        <w:pStyle w:val="10"/>
        <w:rPr>
          <w:sz w:val="20"/>
        </w:rPr>
      </w:pPr>
    </w:p>
    <w:p w14:paraId="38A1B93D">
      <w:pPr>
        <w:pStyle w:val="10"/>
        <w:rPr>
          <w:sz w:val="20"/>
        </w:rPr>
      </w:pPr>
      <w:r>
        <w:rPr>
          <w:b/>
          <w:sz w:val="36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794385</wp:posOffset>
                </wp:positionH>
                <wp:positionV relativeFrom="paragraph">
                  <wp:posOffset>111760</wp:posOffset>
                </wp:positionV>
                <wp:extent cx="5981700" cy="1752600"/>
                <wp:effectExtent l="4445" t="5080" r="8255" b="762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1752600"/>
                          <a:chOff x="4762" y="4762"/>
                          <a:chExt cx="5981700" cy="17526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59817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752600">
                                <a:moveTo>
                                  <a:pt x="0" y="16811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2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910262" y="0"/>
                                </a:lnTo>
                                <a:lnTo>
                                  <a:pt x="5914952" y="0"/>
                                </a:lnTo>
                                <a:lnTo>
                                  <a:pt x="5919598" y="457"/>
                                </a:lnTo>
                                <a:lnTo>
                                  <a:pt x="5924198" y="1372"/>
                                </a:lnTo>
                                <a:lnTo>
                                  <a:pt x="5928798" y="2287"/>
                                </a:lnTo>
                                <a:lnTo>
                                  <a:pt x="5933265" y="3642"/>
                                </a:lnTo>
                                <a:lnTo>
                                  <a:pt x="5937599" y="5437"/>
                                </a:lnTo>
                                <a:lnTo>
                                  <a:pt x="5941933" y="7232"/>
                                </a:lnTo>
                                <a:lnTo>
                                  <a:pt x="5946049" y="9433"/>
                                </a:lnTo>
                                <a:lnTo>
                                  <a:pt x="5949949" y="12039"/>
                                </a:lnTo>
                                <a:lnTo>
                                  <a:pt x="5953850" y="14645"/>
                                </a:lnTo>
                                <a:lnTo>
                                  <a:pt x="5969658" y="31748"/>
                                </a:lnTo>
                                <a:lnTo>
                                  <a:pt x="5972265" y="35649"/>
                                </a:lnTo>
                                <a:lnTo>
                                  <a:pt x="5974466" y="39765"/>
                                </a:lnTo>
                                <a:lnTo>
                                  <a:pt x="5976260" y="44099"/>
                                </a:lnTo>
                                <a:lnTo>
                                  <a:pt x="5978056" y="48432"/>
                                </a:lnTo>
                                <a:lnTo>
                                  <a:pt x="5979411" y="52899"/>
                                </a:lnTo>
                                <a:lnTo>
                                  <a:pt x="5980326" y="57500"/>
                                </a:lnTo>
                                <a:lnTo>
                                  <a:pt x="5981242" y="62100"/>
                                </a:lnTo>
                                <a:lnTo>
                                  <a:pt x="5981699" y="66746"/>
                                </a:lnTo>
                                <a:lnTo>
                                  <a:pt x="5981699" y="71437"/>
                                </a:lnTo>
                                <a:lnTo>
                                  <a:pt x="5981699" y="1681162"/>
                                </a:lnTo>
                                <a:lnTo>
                                  <a:pt x="5981699" y="1685853"/>
                                </a:lnTo>
                                <a:lnTo>
                                  <a:pt x="5981242" y="1690498"/>
                                </a:lnTo>
                                <a:lnTo>
                                  <a:pt x="5980326" y="1695099"/>
                                </a:lnTo>
                                <a:lnTo>
                                  <a:pt x="5979411" y="1699699"/>
                                </a:lnTo>
                                <a:lnTo>
                                  <a:pt x="5978056" y="1704166"/>
                                </a:lnTo>
                                <a:lnTo>
                                  <a:pt x="5976260" y="1708499"/>
                                </a:lnTo>
                                <a:lnTo>
                                  <a:pt x="5974466" y="1712833"/>
                                </a:lnTo>
                                <a:lnTo>
                                  <a:pt x="5972265" y="1716950"/>
                                </a:lnTo>
                                <a:lnTo>
                                  <a:pt x="5969658" y="1720850"/>
                                </a:lnTo>
                                <a:lnTo>
                                  <a:pt x="5967053" y="1724750"/>
                                </a:lnTo>
                                <a:lnTo>
                                  <a:pt x="5949949" y="1740560"/>
                                </a:lnTo>
                                <a:lnTo>
                                  <a:pt x="5946049" y="1743166"/>
                                </a:lnTo>
                                <a:lnTo>
                                  <a:pt x="5941933" y="1745366"/>
                                </a:lnTo>
                                <a:lnTo>
                                  <a:pt x="5937599" y="1747161"/>
                                </a:lnTo>
                                <a:lnTo>
                                  <a:pt x="5933265" y="1748956"/>
                                </a:lnTo>
                                <a:lnTo>
                                  <a:pt x="5910262" y="1752599"/>
                                </a:lnTo>
                                <a:lnTo>
                                  <a:pt x="71437" y="1752599"/>
                                </a:lnTo>
                                <a:lnTo>
                                  <a:pt x="31748" y="1740559"/>
                                </a:lnTo>
                                <a:lnTo>
                                  <a:pt x="5437" y="1708499"/>
                                </a:lnTo>
                                <a:lnTo>
                                  <a:pt x="0" y="1685853"/>
                                </a:lnTo>
                                <a:lnTo>
                                  <a:pt x="0" y="1681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12" y="9537"/>
                            <a:ext cx="161925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743075">
                                <a:moveTo>
                                  <a:pt x="1619250" y="1390637"/>
                                </a:moveTo>
                                <a:lnTo>
                                  <a:pt x="0" y="1390637"/>
                                </a:lnTo>
                                <a:lnTo>
                                  <a:pt x="0" y="1676400"/>
                                </a:lnTo>
                                <a:lnTo>
                                  <a:pt x="11226" y="1713445"/>
                                </a:lnTo>
                                <a:lnTo>
                                  <a:pt x="41160" y="1737995"/>
                                </a:lnTo>
                                <a:lnTo>
                                  <a:pt x="66675" y="1743062"/>
                                </a:lnTo>
                                <a:lnTo>
                                  <a:pt x="1619250" y="1743062"/>
                                </a:lnTo>
                                <a:lnTo>
                                  <a:pt x="1619250" y="1390637"/>
                                </a:lnTo>
                                <a:close/>
                              </a:path>
                              <a:path w="1619250" h="1743075">
                                <a:moveTo>
                                  <a:pt x="161925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0109" y="304"/>
                                </a:lnTo>
                                <a:lnTo>
                                  <a:pt x="24409" y="15100"/>
                                </a:lnTo>
                                <a:lnTo>
                                  <a:pt x="2857" y="47345"/>
                                </a:lnTo>
                                <a:lnTo>
                                  <a:pt x="0" y="66675"/>
                                </a:lnTo>
                                <a:lnTo>
                                  <a:pt x="0" y="342887"/>
                                </a:lnTo>
                                <a:lnTo>
                                  <a:pt x="1619250" y="342887"/>
                                </a:lnTo>
                                <a:lnTo>
                                  <a:pt x="161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1986" y="1743074"/>
                            <a:ext cx="5907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7405" h="9525">
                                <a:moveTo>
                                  <a:pt x="5907240" y="0"/>
                                </a:moveTo>
                                <a:lnTo>
                                  <a:pt x="1586776" y="0"/>
                                </a:lnTo>
                                <a:lnTo>
                                  <a:pt x="0" y="0"/>
                                </a:lnTo>
                                <a:lnTo>
                                  <a:pt x="2743" y="1651"/>
                                </a:lnTo>
                                <a:lnTo>
                                  <a:pt x="34201" y="9525"/>
                                </a:lnTo>
                                <a:lnTo>
                                  <a:pt x="1586776" y="9525"/>
                                </a:lnTo>
                                <a:lnTo>
                                  <a:pt x="5873026" y="9525"/>
                                </a:lnTo>
                                <a:lnTo>
                                  <a:pt x="5904496" y="1651"/>
                                </a:lnTo>
                                <a:lnTo>
                                  <a:pt x="590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6801" y="98475"/>
                            <a:ext cx="54610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064CD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9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6A7280"/>
                                  <w:spacing w:val="-2"/>
                                  <w:sz w:val="19"/>
                                </w:rPr>
                                <w:t>Dokumen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746051" y="98475"/>
                            <a:ext cx="36125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4CE0C3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937"/>
                                  <w:sz w:val="19"/>
                                </w:rPr>
                                <w:t>Business</w:t>
                              </w:r>
                              <w:r>
                                <w:rPr>
                                  <w:color w:val="1F2937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Requirement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Requirement</w:t>
                              </w:r>
                              <w:r>
                                <w:rPr>
                                  <w:color w:val="1F2937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Roadmap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1F2937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pacing w:val="-2"/>
                                  <w:sz w:val="19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2.55pt;margin-top:8.8pt;height:138pt;width:471pt;mso-position-horizontal-relative:page;z-index:-251648000;mso-width-relative:page;mso-height-relative:page;" coordorigin="4762,4762" coordsize="5981700,1752600" o:gfxdata="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">
                <o:lock v:ext="edit" aspectratio="f"/>
                <v:shape id="Graphic 9" o:spid="_x0000_s1026" o:spt="100" style="position:absolute;left:4762;top:4762;height:1752600;width:5981700;" filled="f" stroked="t" coordsize="5981700,1752600" o:gfxdata="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8vQBrsAAADa&#10;AAAADwAAAAAAAAABACAAAAAiAAAAZHJzL2Rvd25yZXYueG1sUEsBAhQAFAAAAAgAh07iQDMvBZ47&#10;AAAAOQAAABAAAAAAAAAAAQAgAAAACgEAAGRycy9zaGFwZXhtbC54bWxQSwUGAAAAAAYABgBbAQAA&#10;tAMAAAAA&#10;" path="m0,1681162l0,71437,0,66746,457,62100,1372,57500,2287,52899,3642,48432,20923,20923,24240,17606,57500,1372,62101,457,66746,0,71437,0,5910262,0,5914952,0,5919598,457,5924198,1372,5928798,2287,5933265,3642,5937599,5437,5941933,7232,5946049,9433,5949949,12039,5953850,14645,5969658,31748,5972265,35649,5974466,39765,5976260,44099,5978056,48432,5979411,52899,5980326,57500,5981242,62100,5981699,66746,5981699,71437,5981699,1681162,5981699,1685853,5981242,1690498,5980326,1695099,5979411,1699699,5978056,1704166,5976260,1708499,5974466,1712833,5972265,1716950,5969658,1720850,5967053,1724750,5949949,1740560,5946049,1743166,5941933,1745366,5937599,1747161,5933265,1748956,5910262,1752599,71437,1752599,31748,1740559,5437,1708499,0,1685853,0,1681162xe">
                  <v:fill on="f" focussize="0,0"/>
                  <v:stroke weight="0.74992125984252pt" color="#E4E7EB" joinstyle="round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9512;top:9537;height:1743075;width:1619250;" fillcolor="#F7FAFB" filled="t" stroked="f" coordsize="1619250,1743075" o:gfxdata="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3S/u8AAAA&#10;2wAAAA8AAAAAAAAAAQAgAAAAIgAAAGRycy9kb3ducmV2LnhtbFBLAQIUABQAAAAIAIdO4kAzLwWe&#10;OwAAADkAAAAQAAAAAAAAAAEAIAAAAAsBAABkcnMvc2hhcGV4bWwueG1sUEsFBgAAAAAGAAYAWwEA&#10;ALUDAAAAAA==&#10;" path="m1619250,1390637l0,1390637,0,1676400,11226,1713445,41160,1737995,66675,1743062,1619250,1743062,1619250,1390637xem1619250,0l66675,0,60109,304,24409,15100,2857,47345,0,66675,0,342887,1619250,342887,16192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41986;top:1743074;height:9525;width:5907405;" fillcolor="#E4E7EB" filled="t" stroked="f" coordsize="5907405,9525" o:gfxdata="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PDUjrgAAADbAAAA&#10;DwAAAAAAAAABACAAAAAiAAAAZHJzL2Rvd25yZXYueG1sUEsBAhQAFAAAAAgAh07iQDMvBZ47AAAA&#10;OQAAABAAAAAAAAAAAQAgAAAABwEAAGRycy9zaGFwZXhtbC54bWxQSwUGAAAAAAYABgBbAQAAsQMA&#10;AAAA&#10;" path="m5907240,0l1586776,0,0,0,2743,1651,34201,9525,1586776,9525,5873026,9525,5904496,1651,59072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126801;top:98475;height:160655;width:54610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7064CD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sz w:val="19"/>
                          </w:rPr>
                        </w:pPr>
                        <w:r>
                          <w:rPr>
                            <w:rFonts w:ascii="Segoe UI Semibold"/>
                            <w:color w:val="6A7280"/>
                            <w:spacing w:val="-2"/>
                            <w:sz w:val="19"/>
                          </w:rPr>
                          <w:t>Dokumen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1746051;top:98475;height:160655;width:361251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4CE0C3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2937"/>
                            <w:sz w:val="19"/>
                          </w:rPr>
                          <w:t>Business</w:t>
                        </w:r>
                        <w:r>
                          <w:rPr>
                            <w:color w:val="1F2937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9"/>
                          </w:rPr>
                          <w:t>Requirement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9"/>
                          </w:rPr>
                          <w:t>·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9"/>
                          </w:rPr>
                          <w:t>Product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9"/>
                          </w:rPr>
                          <w:t>Requirement</w:t>
                        </w:r>
                        <w:r>
                          <w:rPr>
                            <w:color w:val="1F2937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9"/>
                          </w:rPr>
                          <w:t>·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9"/>
                          </w:rPr>
                          <w:t>Roadmap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19"/>
                          </w:rPr>
                          <w:t>&amp;</w:t>
                        </w:r>
                        <w:r>
                          <w:rPr>
                            <w:color w:val="1F2937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pacing w:val="-2"/>
                            <w:sz w:val="19"/>
                          </w:rPr>
                          <w:t>Timeline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C32E23">
      <w:pPr>
        <w:pStyle w:val="10"/>
        <w:spacing w:before="191" w:after="1"/>
        <w:rPr>
          <w:sz w:val="20"/>
        </w:rPr>
      </w:pPr>
    </w:p>
    <w:tbl>
      <w:tblPr>
        <w:tblStyle w:val="9"/>
        <w:tblW w:w="0" w:type="auto"/>
        <w:tblInd w:w="778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9"/>
        <w:gridCol w:w="6637"/>
      </w:tblGrid>
      <w:tr w14:paraId="21C57030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549" w:type="dxa"/>
            <w:tcBorders>
              <w:left w:val="nil"/>
              <w:right w:val="nil"/>
            </w:tcBorders>
            <w:shd w:val="clear" w:color="auto" w:fill="F7FAFB"/>
          </w:tcPr>
          <w:p w14:paraId="4A8F52AD">
            <w:pPr>
              <w:pStyle w:val="14"/>
              <w:spacing w:before="140"/>
              <w:ind w:left="440" w:leftChars="0" w:firstLine="0" w:firstLineChars="0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6A7280"/>
                <w:spacing w:val="-2"/>
                <w:sz w:val="19"/>
              </w:rPr>
              <w:t>Versi</w:t>
            </w:r>
          </w:p>
        </w:tc>
        <w:tc>
          <w:tcPr>
            <w:tcW w:w="6637" w:type="dxa"/>
            <w:tcBorders>
              <w:left w:val="nil"/>
              <w:right w:val="nil"/>
            </w:tcBorders>
          </w:tcPr>
          <w:p w14:paraId="6C66E01E">
            <w:pPr>
              <w:pStyle w:val="14"/>
              <w:spacing w:before="140"/>
              <w:ind w:left="184"/>
              <w:rPr>
                <w:sz w:val="19"/>
              </w:rPr>
            </w:pPr>
            <w:r>
              <w:rPr>
                <w:color w:val="1F2937"/>
                <w:sz w:val="19"/>
              </w:rPr>
              <w:t>1.0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—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Draft</w:t>
            </w:r>
          </w:p>
        </w:tc>
      </w:tr>
      <w:tr w14:paraId="5A373FC5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549" w:type="dxa"/>
            <w:tcBorders>
              <w:left w:val="nil"/>
              <w:right w:val="nil"/>
            </w:tcBorders>
            <w:shd w:val="clear" w:color="auto" w:fill="F7FAFB"/>
          </w:tcPr>
          <w:p w14:paraId="2E54D5F1">
            <w:pPr>
              <w:pStyle w:val="14"/>
              <w:spacing w:before="140"/>
              <w:ind w:left="440" w:leftChars="0" w:firstLine="0" w:firstLineChars="0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6A7280"/>
                <w:spacing w:val="-2"/>
                <w:sz w:val="19"/>
              </w:rPr>
              <w:t>Tanggal</w:t>
            </w:r>
          </w:p>
        </w:tc>
        <w:tc>
          <w:tcPr>
            <w:tcW w:w="6637" w:type="dxa"/>
            <w:tcBorders>
              <w:left w:val="nil"/>
              <w:right w:val="nil"/>
            </w:tcBorders>
          </w:tcPr>
          <w:p w14:paraId="293D10E5">
            <w:pPr>
              <w:pStyle w:val="14"/>
              <w:spacing w:before="140"/>
              <w:ind w:left="184"/>
              <w:rPr>
                <w:sz w:val="19"/>
              </w:rPr>
            </w:pPr>
            <w:r>
              <w:rPr>
                <w:color w:val="1F2937"/>
                <w:sz w:val="19"/>
              </w:rPr>
              <w:t>27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Agustus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4"/>
                <w:sz w:val="19"/>
              </w:rPr>
              <w:t>2026</w:t>
            </w:r>
          </w:p>
        </w:tc>
      </w:tr>
    </w:tbl>
    <w:p w14:paraId="0DC15E16">
      <w:pPr>
        <w:pStyle w:val="10"/>
        <w:spacing w:before="65"/>
        <w:rPr>
          <w:sz w:val="36"/>
        </w:rPr>
      </w:pPr>
    </w:p>
    <w:p w14:paraId="314E4212">
      <w:pPr>
        <w:spacing w:before="0"/>
        <w:ind w:left="131" w:right="0" w:firstLine="0"/>
        <w:jc w:val="left"/>
        <w:rPr>
          <w:b/>
          <w:color w:val="115D58"/>
          <w:sz w:val="36"/>
        </w:rPr>
      </w:pPr>
    </w:p>
    <w:p w14:paraId="20BD6732">
      <w:pPr>
        <w:spacing w:before="0"/>
        <w:ind w:left="131" w:right="0" w:firstLine="0"/>
        <w:jc w:val="left"/>
        <w:rPr>
          <w:b/>
          <w:color w:val="115D58"/>
          <w:sz w:val="36"/>
        </w:rPr>
      </w:pPr>
    </w:p>
    <w:p w14:paraId="71932985">
      <w:pPr>
        <w:spacing w:before="0"/>
        <w:ind w:left="131" w:right="0" w:firstLine="0"/>
        <w:jc w:val="left"/>
        <w:rPr>
          <w:b/>
          <w:color w:val="115D58"/>
          <w:sz w:val="36"/>
        </w:rPr>
      </w:pPr>
    </w:p>
    <w:p w14:paraId="0F783322">
      <w:pPr>
        <w:spacing w:before="0"/>
        <w:ind w:left="131" w:right="0" w:firstLine="0"/>
        <w:jc w:val="left"/>
        <w:rPr>
          <w:b/>
          <w:color w:val="115D58"/>
          <w:sz w:val="36"/>
        </w:rPr>
      </w:pPr>
    </w:p>
    <w:p w14:paraId="2BE9AF0B">
      <w:pPr>
        <w:spacing w:before="0"/>
        <w:ind w:left="131" w:right="0" w:firstLine="0"/>
        <w:jc w:val="left"/>
        <w:rPr>
          <w:b/>
          <w:color w:val="115D58"/>
          <w:sz w:val="36"/>
        </w:rPr>
      </w:pPr>
    </w:p>
    <w:p w14:paraId="5D58D540">
      <w:pPr>
        <w:spacing w:before="0"/>
        <w:ind w:left="131" w:right="0" w:firstLine="0"/>
        <w:jc w:val="left"/>
        <w:rPr>
          <w:b/>
          <w:color w:val="115D58"/>
          <w:sz w:val="36"/>
        </w:rPr>
      </w:pPr>
    </w:p>
    <w:p w14:paraId="3203E712">
      <w:pPr>
        <w:spacing w:before="0"/>
        <w:ind w:left="131" w:right="0" w:firstLine="0"/>
        <w:jc w:val="left"/>
        <w:rPr>
          <w:b/>
          <w:color w:val="115D58"/>
          <w:sz w:val="36"/>
        </w:rPr>
      </w:pPr>
    </w:p>
    <w:p w14:paraId="4FA8E6A8">
      <w:pPr>
        <w:spacing w:before="0"/>
        <w:ind w:left="131" w:right="0" w:firstLine="0"/>
        <w:jc w:val="left"/>
        <w:rPr>
          <w:b/>
          <w:color w:val="115D58"/>
          <w:sz w:val="36"/>
        </w:rPr>
      </w:pPr>
    </w:p>
    <w:p w14:paraId="4B1CAB40">
      <w:pPr>
        <w:spacing w:before="0"/>
        <w:ind w:right="0"/>
        <w:jc w:val="left"/>
        <w:rPr>
          <w:b/>
          <w:color w:val="115D58"/>
          <w:sz w:val="36"/>
        </w:rPr>
      </w:pPr>
    </w:p>
    <w:p w14:paraId="34A4F506">
      <w:pPr>
        <w:spacing w:before="0"/>
        <w:ind w:left="131" w:right="0" w:firstLine="0"/>
        <w:jc w:val="left"/>
        <w:rPr>
          <w:b/>
          <w:sz w:val="36"/>
        </w:rPr>
      </w:pPr>
      <w:r>
        <w:rPr>
          <w:b/>
          <w:color w:val="115D58"/>
          <w:sz w:val="36"/>
        </w:rPr>
        <w:t>Daftar</w:t>
      </w:r>
      <w:r>
        <w:rPr>
          <w:b/>
          <w:color w:val="115D58"/>
          <w:spacing w:val="6"/>
          <w:sz w:val="36"/>
        </w:rPr>
        <w:t xml:space="preserve"> </w:t>
      </w:r>
      <w:r>
        <w:rPr>
          <w:b/>
          <w:color w:val="115D58"/>
          <w:spacing w:val="-5"/>
          <w:sz w:val="36"/>
        </w:rPr>
        <w:t>Isi</w:t>
      </w:r>
    </w:p>
    <w:p w14:paraId="1FFB939B">
      <w:pPr>
        <w:pStyle w:val="10"/>
        <w:spacing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47625</wp:posOffset>
                </wp:positionV>
                <wp:extent cx="6503035" cy="28575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28575">
                              <a:moveTo>
                                <a:pt x="650244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41.95pt;margin-top:3.75pt;height:2.25pt;width:512.05pt;mso-position-horizontal-relative:page;mso-wrap-distance-bottom:0pt;mso-wrap-distance-top:0pt;z-index:-251643904;mso-width-relative:page;mso-height-relative:page;" fillcolor="#0E756E" filled="t" stroked="f" coordsize="6503034,28575" o:gfxdata="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SSTE9gAAAAIAQAADwAAAAAAAAABACAAAAAiAAAAZHJzL2Rvd25yZXYueG1sUEsBAhQAFAAA&#10;AAgAh07iQLjG10ooAgAA5gQAAA4AAAAAAAAAAQAgAAAAJwEAAGRycy9lMm9Eb2MueG1sUEsFBgAA&#10;AAAGAAYAWQEAAMEFAAAAAA==&#10;" path="m6502449,28574l0,28574,0,0,6502449,0,6502449,2857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EFEB978">
      <w:pPr>
        <w:spacing w:before="435"/>
        <w:ind w:left="131" w:right="0" w:firstLine="0"/>
        <w:jc w:val="left"/>
        <w:rPr>
          <w:sz w:val="25"/>
        </w:rPr>
      </w:pPr>
      <w:r>
        <w:rPr>
          <w:color w:val="1F2937"/>
          <w:sz w:val="25"/>
        </w:rPr>
        <w:t>Bagian</w:t>
      </w:r>
      <w:r>
        <w:rPr>
          <w:color w:val="1F2937"/>
          <w:spacing w:val="-3"/>
          <w:sz w:val="25"/>
        </w:rPr>
        <w:t xml:space="preserve"> </w:t>
      </w:r>
      <w:r>
        <w:rPr>
          <w:color w:val="1F2937"/>
          <w:sz w:val="25"/>
        </w:rPr>
        <w:t>1</w:t>
      </w:r>
      <w:r>
        <w:rPr>
          <w:color w:val="1F2937"/>
          <w:spacing w:val="-3"/>
          <w:sz w:val="25"/>
        </w:rPr>
        <w:t xml:space="preserve"> </w:t>
      </w:r>
      <w:r>
        <w:rPr>
          <w:color w:val="1F2937"/>
          <w:sz w:val="25"/>
        </w:rPr>
        <w:t>—</w:t>
      </w:r>
      <w:r>
        <w:rPr>
          <w:color w:val="1F2937"/>
          <w:spacing w:val="-2"/>
          <w:sz w:val="25"/>
        </w:rPr>
        <w:t xml:space="preserve"> </w:t>
      </w:r>
      <w:r>
        <w:rPr>
          <w:color w:val="1F2937"/>
          <w:sz w:val="25"/>
        </w:rPr>
        <w:t>Business</w:t>
      </w:r>
      <w:r>
        <w:rPr>
          <w:color w:val="1F2937"/>
          <w:spacing w:val="-3"/>
          <w:sz w:val="25"/>
        </w:rPr>
        <w:t xml:space="preserve"> </w:t>
      </w:r>
      <w:r>
        <w:rPr>
          <w:color w:val="1F2937"/>
          <w:sz w:val="25"/>
        </w:rPr>
        <w:t>Requirement</w:t>
      </w:r>
      <w:r>
        <w:rPr>
          <w:color w:val="1F2937"/>
          <w:spacing w:val="-2"/>
          <w:sz w:val="25"/>
        </w:rPr>
        <w:t xml:space="preserve"> Document</w:t>
      </w:r>
    </w:p>
    <w:p w14:paraId="1DDE789E">
      <w:pPr>
        <w:spacing w:before="92"/>
        <w:ind w:left="131" w:right="0" w:firstLine="0"/>
        <w:jc w:val="left"/>
        <w:rPr>
          <w:sz w:val="19"/>
        </w:rPr>
      </w:pPr>
      <w:r>
        <w:rPr>
          <w:color w:val="6A7280"/>
          <w:sz w:val="19"/>
        </w:rPr>
        <w:t>Konteks</w:t>
      </w:r>
      <w:r>
        <w:rPr>
          <w:color w:val="6A7280"/>
          <w:spacing w:val="-4"/>
          <w:sz w:val="19"/>
        </w:rPr>
        <w:t xml:space="preserve"> </w:t>
      </w:r>
      <w:r>
        <w:rPr>
          <w:color w:val="6A7280"/>
          <w:sz w:val="19"/>
        </w:rPr>
        <w:t>bisnis,</w:t>
      </w:r>
      <w:r>
        <w:rPr>
          <w:color w:val="6A7280"/>
          <w:spacing w:val="-2"/>
          <w:sz w:val="19"/>
        </w:rPr>
        <w:t xml:space="preserve"> </w:t>
      </w:r>
      <w:r>
        <w:rPr>
          <w:color w:val="6A7280"/>
          <w:sz w:val="19"/>
        </w:rPr>
        <w:t>alur,</w:t>
      </w:r>
      <w:r>
        <w:rPr>
          <w:color w:val="6A7280"/>
          <w:spacing w:val="-2"/>
          <w:sz w:val="19"/>
        </w:rPr>
        <w:t xml:space="preserve"> </w:t>
      </w:r>
      <w:r>
        <w:rPr>
          <w:color w:val="6A7280"/>
          <w:sz w:val="19"/>
        </w:rPr>
        <w:t>peran,</w:t>
      </w:r>
      <w:r>
        <w:rPr>
          <w:color w:val="6A7280"/>
          <w:spacing w:val="-2"/>
          <w:sz w:val="19"/>
        </w:rPr>
        <w:t xml:space="preserve"> </w:t>
      </w:r>
      <w:r>
        <w:rPr>
          <w:color w:val="6A7280"/>
          <w:sz w:val="19"/>
        </w:rPr>
        <w:t>cakupan,</w:t>
      </w:r>
      <w:r>
        <w:rPr>
          <w:color w:val="6A7280"/>
          <w:spacing w:val="-2"/>
          <w:sz w:val="19"/>
        </w:rPr>
        <w:t xml:space="preserve"> </w:t>
      </w:r>
      <w:r>
        <w:rPr>
          <w:color w:val="6A7280"/>
          <w:sz w:val="19"/>
        </w:rPr>
        <w:t>aturan</w:t>
      </w:r>
      <w:r>
        <w:rPr>
          <w:color w:val="6A7280"/>
          <w:spacing w:val="-1"/>
          <w:sz w:val="19"/>
        </w:rPr>
        <w:t xml:space="preserve"> </w:t>
      </w:r>
      <w:r>
        <w:rPr>
          <w:color w:val="6A7280"/>
          <w:spacing w:val="-2"/>
          <w:sz w:val="19"/>
        </w:rPr>
        <w:t>bisnis</w:t>
      </w:r>
    </w:p>
    <w:p w14:paraId="520C3FB7">
      <w:pPr>
        <w:pStyle w:val="10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117475</wp:posOffset>
                </wp:positionV>
                <wp:extent cx="6503035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>
                              <a:moveTo>
                                <a:pt x="0" y="0"/>
                              </a:moveTo>
                              <a:lnTo>
                                <a:pt x="65024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4E7EB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1.95pt;margin-top:9.25pt;height:0.1pt;width:512.05pt;mso-position-horizontal-relative:page;mso-wrap-distance-bottom:0pt;mso-wrap-distance-top:0pt;z-index:-251643904;mso-width-relative:page;mso-height-relative:page;" filled="f" stroked="t" coordsize="6503034,1" o:gfxdata="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NoxXF1wAAAAkB&#10;AAAPAAAAAAAAAAEAIAAAACIAAABkcnMvZG93bnJldi54bWxQSwECFAAUAAAACACHTuJAQ5MSqhwC&#10;AAB+BAAADgAAAAAAAAABACAAAAAmAQAAZHJzL2Uyb0RvYy54bWxQSwUGAAAAAAYABgBZAQAAtAUA&#10;AAAA&#10;" path="m0,0l6502449,0e">
                <v:fill on="f" focussize="0,0"/>
                <v:stroke weight="0.74992125984252pt" color="#E4E7EB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739C76">
      <w:pPr>
        <w:spacing w:before="165"/>
        <w:ind w:left="131" w:right="0" w:firstLine="0"/>
        <w:jc w:val="left"/>
        <w:rPr>
          <w:sz w:val="25"/>
        </w:rPr>
      </w:pPr>
      <w:r>
        <w:rPr>
          <w:color w:val="1F2937"/>
          <w:sz w:val="25"/>
        </w:rPr>
        <w:t>Bagian</w:t>
      </w:r>
      <w:r>
        <w:rPr>
          <w:color w:val="1F2937"/>
          <w:spacing w:val="-3"/>
          <w:sz w:val="25"/>
        </w:rPr>
        <w:t xml:space="preserve"> </w:t>
      </w:r>
      <w:r>
        <w:rPr>
          <w:color w:val="1F2937"/>
          <w:sz w:val="25"/>
        </w:rPr>
        <w:t>2</w:t>
      </w:r>
      <w:r>
        <w:rPr>
          <w:color w:val="1F2937"/>
          <w:spacing w:val="-3"/>
          <w:sz w:val="25"/>
        </w:rPr>
        <w:t xml:space="preserve"> </w:t>
      </w:r>
      <w:r>
        <w:rPr>
          <w:color w:val="1F2937"/>
          <w:sz w:val="25"/>
        </w:rPr>
        <w:t>—</w:t>
      </w:r>
      <w:r>
        <w:rPr>
          <w:color w:val="1F2937"/>
          <w:spacing w:val="-2"/>
          <w:sz w:val="25"/>
        </w:rPr>
        <w:t xml:space="preserve"> </w:t>
      </w:r>
      <w:r>
        <w:rPr>
          <w:color w:val="1F2937"/>
          <w:sz w:val="25"/>
        </w:rPr>
        <w:t>Product</w:t>
      </w:r>
      <w:r>
        <w:rPr>
          <w:color w:val="1F2937"/>
          <w:spacing w:val="-3"/>
          <w:sz w:val="25"/>
        </w:rPr>
        <w:t xml:space="preserve"> </w:t>
      </w:r>
      <w:r>
        <w:rPr>
          <w:color w:val="1F2937"/>
          <w:sz w:val="25"/>
        </w:rPr>
        <w:t>Requirement</w:t>
      </w:r>
      <w:r>
        <w:rPr>
          <w:color w:val="1F2937"/>
          <w:spacing w:val="-2"/>
          <w:sz w:val="25"/>
        </w:rPr>
        <w:t xml:space="preserve"> Document</w:t>
      </w:r>
    </w:p>
    <w:p w14:paraId="428FDD52">
      <w:pPr>
        <w:spacing w:before="77"/>
        <w:ind w:left="131" w:right="0" w:firstLine="0"/>
        <w:jc w:val="left"/>
        <w:rPr>
          <w:sz w:val="19"/>
        </w:rPr>
      </w:pPr>
      <w:r>
        <w:rPr>
          <w:color w:val="6A7280"/>
          <w:sz w:val="19"/>
        </w:rPr>
        <w:t>Spesifikasi</w:t>
      </w:r>
      <w:r>
        <w:rPr>
          <w:color w:val="6A7280"/>
          <w:spacing w:val="-1"/>
          <w:sz w:val="19"/>
        </w:rPr>
        <w:t xml:space="preserve"> </w:t>
      </w:r>
      <w:r>
        <w:rPr>
          <w:color w:val="6A7280"/>
          <w:sz w:val="19"/>
        </w:rPr>
        <w:t>fungsional</w:t>
      </w:r>
      <w:r>
        <w:rPr>
          <w:color w:val="6A7280"/>
          <w:spacing w:val="-1"/>
          <w:sz w:val="19"/>
        </w:rPr>
        <w:t xml:space="preserve"> </w:t>
      </w:r>
      <w:r>
        <w:rPr>
          <w:color w:val="6A7280"/>
          <w:sz w:val="19"/>
        </w:rPr>
        <w:t>per</w:t>
      </w:r>
      <w:r>
        <w:rPr>
          <w:color w:val="6A7280"/>
          <w:spacing w:val="-1"/>
          <w:sz w:val="19"/>
        </w:rPr>
        <w:t xml:space="preserve"> </w:t>
      </w:r>
      <w:r>
        <w:rPr>
          <w:color w:val="6A7280"/>
          <w:sz w:val="19"/>
        </w:rPr>
        <w:t>modul,</w:t>
      </w:r>
      <w:r>
        <w:rPr>
          <w:color w:val="6A7280"/>
          <w:spacing w:val="-1"/>
          <w:sz w:val="19"/>
        </w:rPr>
        <w:t xml:space="preserve"> </w:t>
      </w:r>
      <w:r>
        <w:rPr>
          <w:color w:val="6A7280"/>
          <w:sz w:val="19"/>
        </w:rPr>
        <w:t>aturan</w:t>
      </w:r>
      <w:r>
        <w:rPr>
          <w:color w:val="6A7280"/>
          <w:spacing w:val="-1"/>
          <w:sz w:val="19"/>
        </w:rPr>
        <w:t xml:space="preserve"> </w:t>
      </w:r>
      <w:r>
        <w:rPr>
          <w:color w:val="6A7280"/>
          <w:sz w:val="19"/>
        </w:rPr>
        <w:t>validasi,</w:t>
      </w:r>
      <w:r>
        <w:rPr>
          <w:color w:val="6A7280"/>
          <w:spacing w:val="-1"/>
          <w:sz w:val="19"/>
        </w:rPr>
        <w:t xml:space="preserve"> </w:t>
      </w:r>
      <w:r>
        <w:rPr>
          <w:color w:val="6A7280"/>
          <w:sz w:val="19"/>
        </w:rPr>
        <w:t>status</w:t>
      </w:r>
      <w:r>
        <w:rPr>
          <w:color w:val="6A7280"/>
          <w:spacing w:val="-1"/>
          <w:sz w:val="19"/>
        </w:rPr>
        <w:t xml:space="preserve"> </w:t>
      </w:r>
      <w:r>
        <w:rPr>
          <w:color w:val="6A7280"/>
          <w:spacing w:val="-4"/>
          <w:sz w:val="19"/>
        </w:rPr>
        <w:t>alur</w:t>
      </w:r>
    </w:p>
    <w:p w14:paraId="2AABA33C">
      <w:pPr>
        <w:pStyle w:val="10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117475</wp:posOffset>
                </wp:positionV>
                <wp:extent cx="6503035" cy="127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>
                              <a:moveTo>
                                <a:pt x="0" y="0"/>
                              </a:moveTo>
                              <a:lnTo>
                                <a:pt x="65024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4E7EB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41.95pt;margin-top:9.25pt;height:0.1pt;width:512.05pt;mso-position-horizontal-relative:page;mso-wrap-distance-bottom:0pt;mso-wrap-distance-top:0pt;z-index:-251642880;mso-width-relative:page;mso-height-relative:page;" filled="f" stroked="t" coordsize="6503034,1" o:gfxdata="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NoxXF1wAAAAkB&#10;AAAPAAAAAAAAAAEAIAAAACIAAABkcnMvZG93bnJldi54bWxQSwECFAAUAAAACACHTuJAcRB2ShwC&#10;AAB+BAAADgAAAAAAAAABACAAAAAmAQAAZHJzL2Uyb0RvYy54bWxQSwUGAAAAAAYABgBZAQAAtAUA&#10;AAAA&#10;" path="m0,0l6502449,0e">
                <v:fill on="f" focussize="0,0"/>
                <v:stroke weight="0.74992125984252pt" color="#E4E7EB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2BB2E9">
      <w:pPr>
        <w:spacing w:before="165"/>
        <w:ind w:left="131" w:right="0" w:firstLine="0"/>
        <w:jc w:val="left"/>
        <w:rPr>
          <w:sz w:val="25"/>
        </w:rPr>
      </w:pPr>
      <w:r>
        <w:rPr>
          <w:color w:val="1F2937"/>
          <w:sz w:val="25"/>
        </w:rPr>
        <w:t>Bagian</w:t>
      </w:r>
      <w:r>
        <w:rPr>
          <w:color w:val="1F2937"/>
          <w:spacing w:val="-5"/>
          <w:sz w:val="25"/>
        </w:rPr>
        <w:t xml:space="preserve"> </w:t>
      </w:r>
      <w:r>
        <w:rPr>
          <w:color w:val="1F2937"/>
          <w:sz w:val="25"/>
        </w:rPr>
        <w:t>3</w:t>
      </w:r>
      <w:r>
        <w:rPr>
          <w:color w:val="1F2937"/>
          <w:spacing w:val="-2"/>
          <w:sz w:val="25"/>
        </w:rPr>
        <w:t xml:space="preserve"> </w:t>
      </w:r>
      <w:r>
        <w:rPr>
          <w:color w:val="1F2937"/>
          <w:sz w:val="25"/>
        </w:rPr>
        <w:t>—</w:t>
      </w:r>
      <w:r>
        <w:rPr>
          <w:color w:val="1F2937"/>
          <w:spacing w:val="-2"/>
          <w:sz w:val="25"/>
        </w:rPr>
        <w:t xml:space="preserve"> </w:t>
      </w:r>
      <w:r>
        <w:rPr>
          <w:color w:val="1F2937"/>
          <w:sz w:val="25"/>
        </w:rPr>
        <w:t>Roadmap</w:t>
      </w:r>
      <w:r>
        <w:rPr>
          <w:color w:val="1F2937"/>
          <w:spacing w:val="-3"/>
          <w:sz w:val="25"/>
        </w:rPr>
        <w:t xml:space="preserve"> </w:t>
      </w:r>
      <w:r>
        <w:rPr>
          <w:color w:val="1F2937"/>
          <w:sz w:val="25"/>
        </w:rPr>
        <w:t>&amp;</w:t>
      </w:r>
      <w:r>
        <w:rPr>
          <w:color w:val="1F2937"/>
          <w:spacing w:val="-2"/>
          <w:sz w:val="25"/>
        </w:rPr>
        <w:t xml:space="preserve"> </w:t>
      </w:r>
      <w:r>
        <w:rPr>
          <w:color w:val="1F2937"/>
          <w:sz w:val="25"/>
        </w:rPr>
        <w:t>Timeline</w:t>
      </w:r>
      <w:r>
        <w:rPr>
          <w:color w:val="1F2937"/>
          <w:spacing w:val="-2"/>
          <w:sz w:val="25"/>
        </w:rPr>
        <w:t xml:space="preserve"> Aplikasi</w:t>
      </w:r>
    </w:p>
    <w:p w14:paraId="34841A07">
      <w:pPr>
        <w:spacing w:before="92"/>
        <w:ind w:left="131" w:right="0" w:firstLine="0"/>
        <w:jc w:val="left"/>
        <w:rPr>
          <w:sz w:val="19"/>
        </w:rPr>
      </w:pPr>
      <w:r>
        <w:rPr>
          <w:color w:val="6A7280"/>
          <w:sz w:val="19"/>
        </w:rPr>
        <w:t>Rencana</w:t>
      </w:r>
      <w:r>
        <w:rPr>
          <w:color w:val="6A7280"/>
          <w:spacing w:val="-4"/>
          <w:sz w:val="19"/>
        </w:rPr>
        <w:t xml:space="preserve"> </w:t>
      </w:r>
      <w:r>
        <w:rPr>
          <w:color w:val="6A7280"/>
          <w:sz w:val="19"/>
        </w:rPr>
        <w:t>sprint,</w:t>
      </w:r>
      <w:r>
        <w:rPr>
          <w:color w:val="6A7280"/>
          <w:spacing w:val="-2"/>
          <w:sz w:val="19"/>
        </w:rPr>
        <w:t xml:space="preserve"> </w:t>
      </w:r>
      <w:r>
        <w:rPr>
          <w:color w:val="6A7280"/>
          <w:sz w:val="19"/>
        </w:rPr>
        <w:t>estimasi</w:t>
      </w:r>
      <w:r>
        <w:rPr>
          <w:color w:val="6A7280"/>
          <w:spacing w:val="-2"/>
          <w:sz w:val="19"/>
        </w:rPr>
        <w:t xml:space="preserve"> </w:t>
      </w:r>
      <w:r>
        <w:rPr>
          <w:color w:val="6A7280"/>
          <w:sz w:val="19"/>
        </w:rPr>
        <w:t>waktu,</w:t>
      </w:r>
      <w:r>
        <w:rPr>
          <w:color w:val="6A7280"/>
          <w:spacing w:val="-2"/>
          <w:sz w:val="19"/>
        </w:rPr>
        <w:t xml:space="preserve"> </w:t>
      </w:r>
      <w:r>
        <w:rPr>
          <w:color w:val="6A7280"/>
          <w:sz w:val="19"/>
        </w:rPr>
        <w:t>dependensi</w:t>
      </w:r>
      <w:r>
        <w:rPr>
          <w:color w:val="6A7280"/>
          <w:spacing w:val="-2"/>
          <w:sz w:val="19"/>
        </w:rPr>
        <w:t xml:space="preserve"> </w:t>
      </w:r>
      <w:r>
        <w:rPr>
          <w:color w:val="6A7280"/>
          <w:sz w:val="19"/>
        </w:rPr>
        <w:t>&amp;</w:t>
      </w:r>
      <w:r>
        <w:rPr>
          <w:color w:val="6A7280"/>
          <w:spacing w:val="-2"/>
          <w:sz w:val="19"/>
        </w:rPr>
        <w:t xml:space="preserve"> risiko</w:t>
      </w:r>
    </w:p>
    <w:p w14:paraId="033BFB0F">
      <w:pPr>
        <w:pStyle w:val="10"/>
        <w:spacing w:before="1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107950</wp:posOffset>
                </wp:positionV>
                <wp:extent cx="6503035" cy="127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>
                              <a:moveTo>
                                <a:pt x="0" y="0"/>
                              </a:moveTo>
                              <a:lnTo>
                                <a:pt x="65024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E4E7EB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41.95pt;margin-top:8.5pt;height:0.1pt;width:512.05pt;mso-position-horizontal-relative:page;mso-wrap-distance-bottom:0pt;mso-wrap-distance-top:0pt;z-index:-251642880;mso-width-relative:page;mso-height-relative:page;" filled="f" stroked="t" coordsize="6503034,1" o:gfxdata="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TBiayNUAAAAJAQAA&#10;DwAAAAAAAAABACAAAAAiAAAAZHJzL2Rvd25yZXYueG1sUEsBAhQAFAAAAAgAh07iQLiTOugcAgAA&#10;fgQAAA4AAAAAAAAAAQAgAAAAJAEAAGRycy9lMm9Eb2MueG1sUEsFBgAAAAAGAAYAWQEAALIFAAAA&#10;AA==&#10;" path="m0,0l6502449,0e">
                <v:fill on="f" focussize="0,0"/>
                <v:stroke weight="0.74992125984252pt" color="#E4E7EB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D489F6">
      <w:pPr>
        <w:pStyle w:val="10"/>
        <w:spacing w:after="0"/>
        <w:rPr>
          <w:sz w:val="10"/>
        </w:rPr>
        <w:sectPr>
          <w:footerReference r:id="rId5" w:type="default"/>
          <w:type w:val="continuous"/>
          <w:pgSz w:w="16840" w:h="11920" w:orient="landscape"/>
          <w:pgMar w:top="708" w:right="880" w:bottom="708" w:left="460" w:header="0" w:footer="268" w:gutter="0"/>
          <w:pgNumType w:start="1"/>
          <w:cols w:space="720" w:num="1"/>
        </w:sectPr>
      </w:pPr>
    </w:p>
    <w:p w14:paraId="2AF5BD1B">
      <w:pPr>
        <w:spacing w:line="240" w:lineRule="auto"/>
        <w:ind w:left="13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502400" cy="609600"/>
                <wp:effectExtent l="0" t="0" r="0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609600"/>
                          <a:chOff x="0" y="0"/>
                          <a:chExt cx="6503034" cy="6096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449" cy="609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503034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782E9">
                              <w:pPr>
                                <w:spacing w:before="169"/>
                                <w:ind w:left="210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Bagian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Requirement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 xml:space="preserve"> Document</w:t>
                              </w:r>
                            </w:p>
                            <w:p w14:paraId="56C43198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01-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7"/>
                                </w:rPr>
                                <w:t>BRD.md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8pt;width:512pt;" coordsize="6503034,609600" o:gfxdata="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">
                <o:lock v:ext="edit" aspectratio="f"/>
                <v:shape id="Image 20" o:spid="_x0000_s1026" o:spt="75" type="#_x0000_t75" style="position:absolute;left:0;top:0;height:609599;width:6502449;" filled="f" o:preferrelative="t" stroked="f" coordsize="21600,21600" o:gfxdata="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chpl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f"/>
                </v:shape>
                <v:shape id="Textbox 21" o:spid="_x0000_s1026" o:spt="202" type="#_x0000_t202" style="position:absolute;left:0;top:0;height:609600;width:6503034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8782E9">
                        <w:pPr>
                          <w:spacing w:before="169"/>
                          <w:ind w:left="210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Bagian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Business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Requirement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6"/>
                          </w:rPr>
                          <w:t xml:space="preserve"> Document</w:t>
                        </w:r>
                      </w:p>
                      <w:p w14:paraId="56C43198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01-</w:t>
                        </w:r>
                        <w:r>
                          <w:rPr>
                            <w:color w:val="FEFEFE"/>
                            <w:spacing w:val="-2"/>
                            <w:sz w:val="17"/>
                          </w:rPr>
                          <w:t>BRD.md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984888C">
      <w:pPr>
        <w:pStyle w:val="2"/>
        <w:numPr>
          <w:ilvl w:val="0"/>
          <w:numId w:val="1"/>
        </w:numPr>
        <w:tabs>
          <w:tab w:val="left" w:pos="671"/>
        </w:tabs>
        <w:spacing w:before="210" w:after="0" w:line="240" w:lineRule="auto"/>
        <w:ind w:left="671" w:right="0" w:hanging="540"/>
        <w:jc w:val="left"/>
      </w:pPr>
      <w:r>
        <w:rPr>
          <w:color w:val="115D58"/>
        </w:rPr>
        <w:t>—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BUSINESS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REQUIREMENT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DOCUMENT</w:t>
      </w:r>
      <w:r>
        <w:rPr>
          <w:color w:val="115D58"/>
          <w:spacing w:val="-1"/>
        </w:rPr>
        <w:t xml:space="preserve"> </w:t>
      </w:r>
      <w:r>
        <w:rPr>
          <w:color w:val="115D58"/>
          <w:spacing w:val="-2"/>
        </w:rPr>
        <w:t>(BRD)</w:t>
      </w:r>
    </w:p>
    <w:p w14:paraId="45564AC0">
      <w:pPr>
        <w:pStyle w:val="10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53340</wp:posOffset>
                </wp:positionV>
                <wp:extent cx="6503035" cy="28575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28575">
                              <a:moveTo>
                                <a:pt x="650244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41.95pt;margin-top:4.2pt;height:2.25pt;width:512.05pt;mso-position-horizontal-relative:page;mso-wrap-distance-bottom:0pt;mso-wrap-distance-top:0pt;z-index:-251641856;mso-width-relative:page;mso-height-relative:page;" fillcolor="#0E756E" filled="t" stroked="f" coordsize="6503034,28575" o:gfxdata="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akZ7NgAAAAIAQAADwAAAAAAAAABACAAAAAiAAAAZHJzL2Rvd25yZXYueG1sUEsBAhQAFAAA&#10;AAgAh07iQCgOtBsoAgAA5gQAAA4AAAAAAAAAAQAgAAAAJwEAAGRycy9lMm9Eb2MueG1sUEsFBgAA&#10;AAAGAAYAWQEAAMEFAAAAAA==&#10;" path="m6502449,28574l0,28574,0,0,6502449,0,6502449,2857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F3C872">
      <w:pPr>
        <w:pStyle w:val="10"/>
        <w:spacing w:before="242"/>
        <w:ind w:left="131"/>
      </w:pPr>
      <w:r>
        <w:rPr>
          <w:b/>
          <w:color w:val="1F2937"/>
        </w:rPr>
        <w:t>Project:</w:t>
      </w:r>
      <w:r>
        <w:rPr>
          <w:b/>
          <w:color w:val="1F2937"/>
          <w:spacing w:val="-2"/>
        </w:rPr>
        <w:t xml:space="preserve"> </w:t>
      </w:r>
      <w:r>
        <w:rPr>
          <w:color w:val="1F2937"/>
        </w:rPr>
        <w:t>RCS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SCM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—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Integrated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Inventory,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Purchasing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&amp;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CRM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2"/>
        </w:rPr>
        <w:t>System</w:t>
      </w:r>
    </w:p>
    <w:p w14:paraId="6B8F0656">
      <w:pPr>
        <w:spacing w:before="38"/>
        <w:ind w:left="131" w:right="0" w:firstLine="0"/>
        <w:jc w:val="left"/>
        <w:rPr>
          <w:sz w:val="22"/>
        </w:rPr>
      </w:pPr>
      <w:r>
        <w:rPr>
          <w:b/>
          <w:color w:val="1F2937"/>
          <w:sz w:val="22"/>
        </w:rPr>
        <w:t>Company:</w:t>
      </w:r>
      <w:r>
        <w:rPr>
          <w:b/>
          <w:color w:val="1F2937"/>
          <w:spacing w:val="-6"/>
          <w:sz w:val="22"/>
        </w:rPr>
        <w:t xml:space="preserve"> </w:t>
      </w:r>
      <w:r>
        <w:rPr>
          <w:color w:val="1F2937"/>
          <w:sz w:val="22"/>
        </w:rPr>
        <w:t>Perusahaan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Produksi</w:t>
      </w:r>
      <w:r>
        <w:rPr>
          <w:color w:val="1F2937"/>
          <w:spacing w:val="-5"/>
          <w:sz w:val="22"/>
        </w:rPr>
        <w:t xml:space="preserve"> </w:t>
      </w:r>
      <w:r>
        <w:rPr>
          <w:color w:val="1F2937"/>
          <w:spacing w:val="-2"/>
          <w:sz w:val="22"/>
        </w:rPr>
        <w:t>Skincare</w:t>
      </w:r>
    </w:p>
    <w:p w14:paraId="67FB44FB">
      <w:pPr>
        <w:spacing w:before="52"/>
        <w:ind w:left="131" w:right="0" w:firstLine="0"/>
        <w:jc w:val="left"/>
        <w:rPr>
          <w:sz w:val="22"/>
        </w:rPr>
      </w:pPr>
      <w:r>
        <w:rPr>
          <w:b/>
          <w:color w:val="1F2937"/>
          <w:sz w:val="22"/>
        </w:rPr>
        <w:t>Version:</w:t>
      </w:r>
      <w:r>
        <w:rPr>
          <w:b/>
          <w:color w:val="1F2937"/>
          <w:spacing w:val="-15"/>
          <w:sz w:val="22"/>
        </w:rPr>
        <w:t xml:space="preserve"> </w:t>
      </w:r>
      <w:r>
        <w:rPr>
          <w:color w:val="1F2937"/>
          <w:spacing w:val="-5"/>
          <w:sz w:val="22"/>
        </w:rPr>
        <w:t>1.0</w:t>
      </w:r>
    </w:p>
    <w:p w14:paraId="578E2FF5">
      <w:pPr>
        <w:spacing w:before="31"/>
        <w:ind w:left="131" w:right="0" w:firstLine="0"/>
        <w:jc w:val="left"/>
        <w:rPr>
          <w:sz w:val="22"/>
        </w:rPr>
      </w:pPr>
      <w:r>
        <w:rPr>
          <w:b/>
          <w:color w:val="1F2937"/>
          <w:sz w:val="22"/>
        </w:rPr>
        <w:t>Status:</w:t>
      </w:r>
      <w:r>
        <w:rPr>
          <w:b/>
          <w:color w:val="1F2937"/>
          <w:spacing w:val="21"/>
          <w:sz w:val="22"/>
        </w:rPr>
        <w:t xml:space="preserve"> </w:t>
      </w:r>
      <w:r>
        <w:rPr>
          <w:rFonts w:ascii="Segoe UI Emoji" w:hAnsi="Segoe UI Emoji" w:eastAsia="Segoe UI Emoji"/>
          <w:color w:val="1F2937"/>
          <w:sz w:val="24"/>
        </w:rPr>
        <w:t>🟡</w:t>
      </w:r>
      <w:r>
        <w:rPr>
          <w:rFonts w:ascii="Segoe UI Emoji" w:hAnsi="Segoe UI Emoji" w:eastAsia="Segoe UI Emoji"/>
          <w:color w:val="1F2937"/>
          <w:spacing w:val="51"/>
          <w:sz w:val="24"/>
        </w:rPr>
        <w:t xml:space="preserve"> </w:t>
      </w:r>
      <w:r>
        <w:rPr>
          <w:color w:val="1F2937"/>
          <w:sz w:val="22"/>
        </w:rPr>
        <w:t>DRAFT</w:t>
      </w:r>
      <w:r>
        <w:rPr>
          <w:color w:val="1F2937"/>
          <w:spacing w:val="23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23"/>
          <w:sz w:val="22"/>
        </w:rPr>
        <w:t xml:space="preserve"> </w:t>
      </w:r>
      <w:r>
        <w:rPr>
          <w:color w:val="1F2937"/>
          <w:sz w:val="22"/>
        </w:rPr>
        <w:t>Menunggu</w:t>
      </w:r>
      <w:r>
        <w:rPr>
          <w:color w:val="1F2937"/>
          <w:spacing w:val="23"/>
          <w:sz w:val="22"/>
        </w:rPr>
        <w:t xml:space="preserve"> </w:t>
      </w:r>
      <w:r>
        <w:rPr>
          <w:color w:val="1F2937"/>
          <w:sz w:val="22"/>
        </w:rPr>
        <w:t>Review</w:t>
      </w:r>
      <w:r>
        <w:rPr>
          <w:color w:val="1F2937"/>
          <w:spacing w:val="23"/>
          <w:sz w:val="22"/>
        </w:rPr>
        <w:t xml:space="preserve"> </w:t>
      </w:r>
      <w:r>
        <w:rPr>
          <w:color w:val="1F2937"/>
          <w:sz w:val="22"/>
        </w:rPr>
        <w:t>&amp;</w:t>
      </w:r>
      <w:r>
        <w:rPr>
          <w:color w:val="1F2937"/>
          <w:spacing w:val="24"/>
          <w:sz w:val="22"/>
        </w:rPr>
        <w:t xml:space="preserve"> </w:t>
      </w:r>
      <w:r>
        <w:rPr>
          <w:color w:val="1F2937"/>
          <w:spacing w:val="-2"/>
          <w:sz w:val="22"/>
        </w:rPr>
        <w:t>Approval</w:t>
      </w:r>
    </w:p>
    <w:p w14:paraId="0362FC3D">
      <w:pPr>
        <w:spacing w:before="47"/>
        <w:ind w:left="131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370840</wp:posOffset>
                </wp:positionV>
                <wp:extent cx="6503035" cy="275272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2752725"/>
                          <a:chOff x="0" y="0"/>
                          <a:chExt cx="6503034" cy="27527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9049" y="0"/>
                            <a:ext cx="6483985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985" h="2752725">
                                <a:moveTo>
                                  <a:pt x="6453476" y="2752723"/>
                                </a:moveTo>
                                <a:lnTo>
                                  <a:pt x="16523" y="2752723"/>
                                </a:lnTo>
                                <a:lnTo>
                                  <a:pt x="14093" y="2751756"/>
                                </a:lnTo>
                                <a:lnTo>
                                  <a:pt x="0" y="2719676"/>
                                </a:lnTo>
                                <a:lnTo>
                                  <a:pt x="0" y="33046"/>
                                </a:lnTo>
                                <a:lnTo>
                                  <a:pt x="16523" y="0"/>
                                </a:lnTo>
                                <a:lnTo>
                                  <a:pt x="6453476" y="0"/>
                                </a:lnTo>
                                <a:lnTo>
                                  <a:pt x="6483399" y="22978"/>
                                </a:lnTo>
                                <a:lnTo>
                                  <a:pt x="6483399" y="2729743"/>
                                </a:lnTo>
                                <a:lnTo>
                                  <a:pt x="6453476" y="2752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810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52725">
                                <a:moveTo>
                                  <a:pt x="38099" y="2752724"/>
                                </a:moveTo>
                                <a:lnTo>
                                  <a:pt x="2789" y="2729250"/>
                                </a:lnTo>
                                <a:lnTo>
                                  <a:pt x="0" y="271462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75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9D0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52400" y="87445"/>
                            <a:ext cx="129032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BB5FC3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sz w:val="22"/>
                                </w:rPr>
                                <w:t>Sign-off</w:t>
                              </w:r>
                              <w:r>
                                <w:rPr>
                                  <w:b/>
                                  <w:color w:val="1F2937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sz w:val="22"/>
                                </w:rPr>
                                <w:t>(Approval)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95pt;margin-top:29.2pt;height:216.75pt;width:512.05pt;mso-position-horizontal-relative:page;z-index:-251646976;mso-width-relative:page;mso-height-relative:page;" coordsize="6503034,2752725" o:gfxdata="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G6CwsvaAAAACgEAAA8AAAAAAAAAAQAgAAAA&#10;IgAAAGRycy9kb3ducmV2LnhtbFBLAQIUABQAAAAIAIdO4kChXCC0mAMAABEMAAAOAAAAAAAAAAEA&#10;IAAAACkBAABkcnMvZTJvRG9jLnhtbFBLBQYAAAAABgAGAFkBAAAzBwAAAAA=&#10;">
                <o:lock v:ext="edit" aspectratio="f"/>
                <v:shape id="Graphic 24" o:spid="_x0000_s1026" o:spt="100" style="position:absolute;left:19049;top:0;height:2752725;width:6483985;" fillcolor="#FFFAEB" filled="t" stroked="f" coordsize="6483985,2752725" o:gfxdata="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nMA+8AAAA&#10;2wAAAA8AAAAAAAAAAQAgAAAAIgAAAGRycy9kb3ducmV2LnhtbFBLAQIUABQAAAAIAIdO4kAzLwWe&#10;OwAAADkAAAAQAAAAAAAAAAEAIAAAAAsBAABkcnMvc2hhcGV4bWwueG1sUEsFBgAAAAAGAAYAWwEA&#10;ALUDAAAAAA==&#10;" path="m6453476,2752723l16523,2752723,14093,2751756,0,2719676,0,33046,16523,0,6453476,0,6483399,22978,6483399,2729743,6453476,27527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0;height:2752725;width:38100;" fillcolor="#F59D0A" filled="t" stroked="f" coordsize="38100,2752725" o:gfxdata="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WZ6zvQAA&#10;ANsAAAAPAAAAAAAAAAEAIAAAACIAAABkcnMvZG93bnJldi54bWxQSwECFAAUAAAACACHTuJAMy8F&#10;njsAAAA5AAAAEAAAAAAAAAABACAAAAAMAQAAZHJzL3NoYXBleG1sLnhtbFBLBQYAAAAABgAGAFsB&#10;AAC2AwAAAAA=&#10;" path="m38099,2752724l2789,2729250,0,2714624,0,38099,23473,2789,38099,0,38099,27527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" o:spid="_x0000_s1026" o:spt="202" type="#_x0000_t202" style="position:absolute;left:152400;top:87445;height:186055;width:1290320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BB5FC3"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F2937"/>
                            <w:sz w:val="22"/>
                          </w:rPr>
                          <w:t>Sign-off</w:t>
                        </w:r>
                        <w:r>
                          <w:rPr>
                            <w:b/>
                            <w:color w:val="1F2937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  <w:spacing w:val="-2"/>
                            <w:sz w:val="22"/>
                          </w:rPr>
                          <w:t>(Approval)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2937"/>
          <w:sz w:val="22"/>
        </w:rPr>
        <w:t>Date:</w:t>
      </w:r>
      <w:r>
        <w:rPr>
          <w:b/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2026-08-</w:t>
      </w:r>
      <w:r>
        <w:rPr>
          <w:color w:val="1F2937"/>
          <w:spacing w:val="-5"/>
          <w:sz w:val="22"/>
        </w:rPr>
        <w:t>27</w:t>
      </w:r>
    </w:p>
    <w:p w14:paraId="4962C17D">
      <w:pPr>
        <w:pStyle w:val="10"/>
        <w:rPr>
          <w:sz w:val="20"/>
        </w:rPr>
      </w:pPr>
    </w:p>
    <w:p w14:paraId="5FD2784F">
      <w:pPr>
        <w:pStyle w:val="10"/>
        <w:rPr>
          <w:sz w:val="20"/>
        </w:rPr>
      </w:pPr>
    </w:p>
    <w:p w14:paraId="1DFF407D">
      <w:pPr>
        <w:pStyle w:val="10"/>
        <w:spacing w:before="62"/>
        <w:rPr>
          <w:sz w:val="20"/>
        </w:rPr>
      </w:pPr>
    </w:p>
    <w:tbl>
      <w:tblPr>
        <w:tblStyle w:val="9"/>
        <w:tblW w:w="0" w:type="auto"/>
        <w:tblInd w:w="38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5"/>
        <w:gridCol w:w="1350"/>
        <w:gridCol w:w="1635"/>
        <w:gridCol w:w="2520"/>
      </w:tblGrid>
      <w:tr w14:paraId="4C58E70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305" w:type="dxa"/>
            <w:shd w:val="clear" w:color="auto" w:fill="F0FDFA"/>
          </w:tcPr>
          <w:p w14:paraId="7D68F262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Peran</w:t>
            </w:r>
          </w:p>
        </w:tc>
        <w:tc>
          <w:tcPr>
            <w:tcW w:w="1350" w:type="dxa"/>
            <w:shd w:val="clear" w:color="auto" w:fill="F0FDFA"/>
          </w:tcPr>
          <w:p w14:paraId="1EA3AA27">
            <w:pPr>
              <w:pStyle w:val="14"/>
              <w:ind w:left="129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4"/>
                <w:sz w:val="19"/>
              </w:rPr>
              <w:t>Nama</w:t>
            </w:r>
          </w:p>
        </w:tc>
        <w:tc>
          <w:tcPr>
            <w:tcW w:w="1635" w:type="dxa"/>
            <w:shd w:val="clear" w:color="auto" w:fill="F0FDFA"/>
          </w:tcPr>
          <w:p w14:paraId="3CCF019C">
            <w:pPr>
              <w:pStyle w:val="14"/>
              <w:ind w:left="126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Tanggal</w:t>
            </w:r>
          </w:p>
        </w:tc>
        <w:tc>
          <w:tcPr>
            <w:tcW w:w="2520" w:type="dxa"/>
            <w:shd w:val="clear" w:color="auto" w:fill="F0FDFA"/>
          </w:tcPr>
          <w:p w14:paraId="5697AB73">
            <w:pPr>
              <w:pStyle w:val="14"/>
              <w:ind w:left="122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Tanda</w:t>
            </w:r>
            <w:r>
              <w:rPr>
                <w:rFonts w:ascii="Segoe UI Semibold"/>
                <w:color w:val="115D58"/>
                <w:spacing w:val="-10"/>
                <w:sz w:val="19"/>
              </w:rPr>
              <w:t xml:space="preserve"> </w:t>
            </w:r>
            <w:r>
              <w:rPr>
                <w:rFonts w:ascii="Segoe UI Semibold"/>
                <w:color w:val="115D58"/>
                <w:spacing w:val="-2"/>
                <w:sz w:val="19"/>
              </w:rPr>
              <w:t>Tangan</w:t>
            </w:r>
          </w:p>
        </w:tc>
      </w:tr>
      <w:tr w14:paraId="5109FA88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305" w:type="dxa"/>
          </w:tcPr>
          <w:p w14:paraId="42B9A3FF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Produk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Pemilik</w:t>
            </w:r>
          </w:p>
        </w:tc>
        <w:tc>
          <w:tcPr>
            <w:tcW w:w="1350" w:type="dxa"/>
          </w:tcPr>
          <w:p w14:paraId="784200B2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35" w:type="dxa"/>
          </w:tcPr>
          <w:p w14:paraId="1F1E37AA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520" w:type="dxa"/>
          </w:tcPr>
          <w:p w14:paraId="2890091D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 w14:paraId="47A88D80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305" w:type="dxa"/>
          </w:tcPr>
          <w:p w14:paraId="7827B3EE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Tim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Operasional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(Gudang)</w:t>
            </w:r>
          </w:p>
        </w:tc>
        <w:tc>
          <w:tcPr>
            <w:tcW w:w="1350" w:type="dxa"/>
          </w:tcPr>
          <w:p w14:paraId="350261A6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35" w:type="dxa"/>
          </w:tcPr>
          <w:p w14:paraId="6D3BA558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520" w:type="dxa"/>
          </w:tcPr>
          <w:p w14:paraId="7CEE8477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 w14:paraId="7C1939DC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305" w:type="dxa"/>
          </w:tcPr>
          <w:p w14:paraId="76FC50BD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Tim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(CRM)</w:t>
            </w:r>
          </w:p>
        </w:tc>
        <w:tc>
          <w:tcPr>
            <w:tcW w:w="1350" w:type="dxa"/>
          </w:tcPr>
          <w:p w14:paraId="2FB89F3A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35" w:type="dxa"/>
          </w:tcPr>
          <w:p w14:paraId="1D5393AB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520" w:type="dxa"/>
          </w:tcPr>
          <w:p w14:paraId="002209E9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 w14:paraId="2DDB371C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305" w:type="dxa"/>
          </w:tcPr>
          <w:p w14:paraId="5272497A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Tim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Purchasing</w:t>
            </w:r>
          </w:p>
        </w:tc>
        <w:tc>
          <w:tcPr>
            <w:tcW w:w="1350" w:type="dxa"/>
          </w:tcPr>
          <w:p w14:paraId="3FA8B0EB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35" w:type="dxa"/>
          </w:tcPr>
          <w:p w14:paraId="50D5E712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520" w:type="dxa"/>
          </w:tcPr>
          <w:p w14:paraId="6B2683A3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 w14:paraId="25E20A17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305" w:type="dxa"/>
          </w:tcPr>
          <w:p w14:paraId="2D8AC6C3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Tim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Produksi</w:t>
            </w:r>
          </w:p>
        </w:tc>
        <w:tc>
          <w:tcPr>
            <w:tcW w:w="1350" w:type="dxa"/>
          </w:tcPr>
          <w:p w14:paraId="50976046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35" w:type="dxa"/>
          </w:tcPr>
          <w:p w14:paraId="68A785DE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520" w:type="dxa"/>
          </w:tcPr>
          <w:p w14:paraId="246E2276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 w14:paraId="2A528962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305" w:type="dxa"/>
          </w:tcPr>
          <w:p w14:paraId="53135695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Kepala/Spv</w:t>
            </w:r>
          </w:p>
        </w:tc>
        <w:tc>
          <w:tcPr>
            <w:tcW w:w="1350" w:type="dxa"/>
          </w:tcPr>
          <w:p w14:paraId="73CF7580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35" w:type="dxa"/>
          </w:tcPr>
          <w:p w14:paraId="61B189D9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520" w:type="dxa"/>
          </w:tcPr>
          <w:p w14:paraId="501D7EF3">
            <w:pPr>
              <w:pStyle w:val="14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 w14:paraId="3CC25886">
      <w:pPr>
        <w:pStyle w:val="10"/>
        <w:rPr>
          <w:sz w:val="20"/>
        </w:rPr>
      </w:pPr>
    </w:p>
    <w:p w14:paraId="7BAAC0C4">
      <w:pPr>
        <w:pStyle w:val="10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206375</wp:posOffset>
                </wp:positionV>
                <wp:extent cx="6503035" cy="9525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41.95pt;margin-top:16.25pt;height:0.75pt;width:512.05pt;mso-position-horizontal-relative:page;mso-wrap-distance-bottom:0pt;mso-wrap-distance-top:0pt;z-index:-251641856;mso-width-relative:page;mso-height-relative:page;" fillcolor="#E4E7EB" filled="t" stroked="f" coordsize="6503034,9525" o:gfxdata="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AQq1vWAAAACQEAAA8AAAAAAAAAAQAgAAAAIgAAAGRycy9kb3ducmV2LnhtbFBLAQIUABQAAAAI&#10;AIdO4kDDalrwKAIAAOEEAAAOAAAAAAAAAAEAIAAAACUBAABkcnMvZTJvRG9jLnhtbFBLBQYAAAAA&#10;BgAGAFkBAAC/BQAAAAA=&#10;" path="m6502449,9524l0,9524,0,0,6502449,0,65024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11D48C">
      <w:pPr>
        <w:pStyle w:val="10"/>
        <w:spacing w:before="12"/>
        <w:rPr>
          <w:sz w:val="30"/>
        </w:rPr>
      </w:pPr>
    </w:p>
    <w:p w14:paraId="46E0EEB1">
      <w:pPr>
        <w:pStyle w:val="3"/>
        <w:numPr>
          <w:ilvl w:val="0"/>
          <w:numId w:val="2"/>
        </w:numPr>
        <w:tabs>
          <w:tab w:val="left" w:pos="662"/>
        </w:tabs>
        <w:spacing w:before="0" w:after="0" w:line="240" w:lineRule="auto"/>
        <w:ind w:left="662" w:right="0" w:hanging="336"/>
        <w:jc w:val="lef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5080</wp:posOffset>
                </wp:positionV>
                <wp:extent cx="47625" cy="238125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38125">
                              <a:moveTo>
                                <a:pt x="4762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42pt;margin-top:0.4pt;height:18.75pt;width:3.75pt;mso-position-horizontal-relative:page;z-index:251659264;mso-width-relative:page;mso-height-relative:page;" fillcolor="#0E756E" filled="t" stroked="f" coordsize="47625,238125" o:gfxdata="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0ES&#10;l9cAAAAFAQAADwAAAAAAAAABACAAAAAiAAAAZHJzL2Rvd25yZXYueG1sUEsBAhQAFAAAAAgAh07i&#10;QLtZ0vkjAgAA4QQAAA4AAAAAAAAAAQAgAAAAJgEAAGRycy9lMm9Eb2MueG1sUEsFBgAAAAAGAAYA&#10;WQEAALsFAAAAAA==&#10;" path="m47624,238124l0,238124,0,0,47624,0,47624,2381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5D58"/>
        </w:rPr>
        <w:t xml:space="preserve">Ringkasan </w:t>
      </w:r>
      <w:r>
        <w:rPr>
          <w:color w:val="115D58"/>
          <w:spacing w:val="-2"/>
        </w:rPr>
        <w:t>Eksekutif</w:t>
      </w:r>
    </w:p>
    <w:p w14:paraId="357FB913">
      <w:pPr>
        <w:pStyle w:val="13"/>
        <w:numPr>
          <w:numId w:val="0"/>
        </w:numPr>
        <w:tabs>
          <w:tab w:val="left" w:pos="416"/>
        </w:tabs>
        <w:spacing w:before="52" w:after="0" w:line="240" w:lineRule="auto"/>
        <w:ind w:left="161" w:leftChars="0" w:right="0" w:rightChars="0"/>
        <w:jc w:val="left"/>
      </w:pPr>
      <w:r>
        <w:rPr>
          <w:color w:val="1F2937"/>
          <w:sz w:val="22"/>
        </w:rPr>
        <w:t xml:space="preserve">PT </w:t>
      </w:r>
      <w:r>
        <w:rPr>
          <w:b/>
          <w:color w:val="1F2937"/>
          <w:sz w:val="22"/>
          <w:lang w:val="en-US"/>
        </w:rPr>
        <w:t>Rindang Cemara Group</w:t>
      </w:r>
      <w:r>
        <w:rPr>
          <w:b/>
          <w:color w:val="1F2937"/>
          <w:sz w:val="22"/>
        </w:rPr>
        <w:t xml:space="preserve"> </w:t>
      </w:r>
      <w:r>
        <w:rPr>
          <w:color w:val="1F2937"/>
          <w:sz w:val="22"/>
        </w:rPr>
        <w:t xml:space="preserve">adalah perusahaan yang </w:t>
      </w:r>
      <w:r>
        <w:rPr>
          <w:b/>
          <w:color w:val="1F2937"/>
          <w:sz w:val="22"/>
        </w:rPr>
        <w:t xml:space="preserve">memproduksi produk skincare secara mandiri </w:t>
      </w:r>
      <w:r>
        <w:rPr>
          <w:color w:val="1F2937"/>
          <w:sz w:val="22"/>
        </w:rPr>
        <w:t>.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</w:rPr>
        <w:t xml:space="preserve">RCS SCM adalah sebuah sistem terintegrasi (CRM + Inventory + Purchasing + Production) yang menyatukan seluruh aluran data dari </w:t>
      </w:r>
      <w:r>
        <w:rPr>
          <w:b/>
          <w:color w:val="1F2937"/>
        </w:rPr>
        <w:t xml:space="preserve">penjualan → produksi → stok → pengadaan </w:t>
      </w:r>
      <w:r>
        <w:rPr>
          <w:color w:val="1F2937"/>
        </w:rPr>
        <w:t>dalam satu aplikasi berbasis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web,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sehingga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setiap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fungsi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(Sales,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Gudang,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Purchasing,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Produksi,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Keuangan)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melihat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yang sama dan dapat dipertanggungjawabkan.</w:t>
      </w:r>
    </w:p>
    <w:p w14:paraId="55F22E2E">
      <w:pPr>
        <w:pStyle w:val="10"/>
        <w:spacing w:after="0" w:line="283" w:lineRule="auto"/>
      </w:pPr>
    </w:p>
    <w:p w14:paraId="5A8239AB">
      <w:pPr>
        <w:pStyle w:val="10"/>
        <w:spacing w:after="0" w:line="283" w:lineRule="auto"/>
      </w:pPr>
    </w:p>
    <w:p w14:paraId="002A5D60">
      <w:pPr>
        <w:pStyle w:val="7"/>
        <w:spacing w:before="79"/>
        <w:ind w:left="131" w:firstLine="0"/>
      </w:pPr>
      <w:r>
        <w:rPr>
          <w:color w:val="1F2937"/>
          <w:spacing w:val="-2"/>
        </w:rPr>
        <w:t>Tujuan</w:t>
      </w:r>
      <w:r>
        <w:rPr>
          <w:color w:val="1F2937"/>
          <w:spacing w:val="-5"/>
        </w:rPr>
        <w:t xml:space="preserve"> </w:t>
      </w:r>
      <w:r>
        <w:rPr>
          <w:color w:val="1F2937"/>
          <w:spacing w:val="-2"/>
        </w:rPr>
        <w:t>utama:</w:t>
      </w:r>
    </w:p>
    <w:p w14:paraId="3223D7CD">
      <w:pPr>
        <w:pStyle w:val="13"/>
        <w:numPr>
          <w:ilvl w:val="1"/>
          <w:numId w:val="1"/>
        </w:numPr>
        <w:tabs>
          <w:tab w:val="left" w:pos="417"/>
        </w:tabs>
        <w:spacing w:before="262" w:after="0" w:line="283" w:lineRule="auto"/>
        <w:ind w:left="417" w:right="635" w:hanging="227"/>
        <w:jc w:val="left"/>
        <w:rPr>
          <w:color w:val="1F2937"/>
          <w:sz w:val="22"/>
        </w:rPr>
      </w:pPr>
      <w:r>
        <w:rPr>
          <w:color w:val="1F2937"/>
          <w:sz w:val="22"/>
        </w:rPr>
        <w:t>Memiliki</w:t>
      </w:r>
      <w:r>
        <w:rPr>
          <w:color w:val="1F2937"/>
          <w:spacing w:val="-3"/>
          <w:sz w:val="22"/>
        </w:rPr>
        <w:t xml:space="preserve"> </w:t>
      </w:r>
      <w:r>
        <w:rPr>
          <w:b/>
          <w:color w:val="1F2937"/>
          <w:sz w:val="22"/>
        </w:rPr>
        <w:t>sumber</w:t>
      </w:r>
      <w:r>
        <w:rPr>
          <w:b/>
          <w:color w:val="1F2937"/>
          <w:spacing w:val="-4"/>
          <w:sz w:val="22"/>
        </w:rPr>
        <w:t xml:space="preserve"> </w:t>
      </w:r>
      <w:r>
        <w:rPr>
          <w:b/>
          <w:color w:val="1F2937"/>
          <w:sz w:val="22"/>
        </w:rPr>
        <w:t>data</w:t>
      </w:r>
      <w:r>
        <w:rPr>
          <w:b/>
          <w:color w:val="1F2937"/>
          <w:spacing w:val="-4"/>
          <w:sz w:val="22"/>
        </w:rPr>
        <w:t xml:space="preserve"> </w:t>
      </w:r>
      <w:r>
        <w:rPr>
          <w:b/>
          <w:color w:val="1F2937"/>
          <w:sz w:val="22"/>
        </w:rPr>
        <w:t>tunggal</w:t>
      </w:r>
      <w:r>
        <w:rPr>
          <w:b/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(single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source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of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truth)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untuk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produk,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stok,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batch,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pelanggan,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 xml:space="preserve">dan </w:t>
      </w:r>
      <w:r>
        <w:rPr>
          <w:color w:val="1F2937"/>
          <w:spacing w:val="-2"/>
          <w:sz w:val="22"/>
        </w:rPr>
        <w:t>pemasok.</w:t>
      </w:r>
    </w:p>
    <w:p w14:paraId="5BC60BDB">
      <w:pPr>
        <w:pStyle w:val="13"/>
        <w:numPr>
          <w:ilvl w:val="1"/>
          <w:numId w:val="1"/>
        </w:numPr>
        <w:tabs>
          <w:tab w:val="left" w:pos="417"/>
        </w:tabs>
        <w:spacing w:before="0" w:after="0" w:line="292" w:lineRule="exact"/>
        <w:ind w:left="417" w:right="0" w:hanging="226"/>
        <w:jc w:val="left"/>
        <w:rPr>
          <w:color w:val="1F2937"/>
          <w:sz w:val="22"/>
        </w:rPr>
      </w:pPr>
      <w:r>
        <w:rPr>
          <w:color w:val="1F2937"/>
          <w:sz w:val="22"/>
        </w:rPr>
        <w:t>Mengurangi</w:t>
      </w:r>
      <w:r>
        <w:rPr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selisih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stok</w:t>
      </w:r>
      <w:r>
        <w:rPr>
          <w:b/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 xml:space="preserve">dan </w:t>
      </w:r>
      <w:r>
        <w:rPr>
          <w:b/>
          <w:color w:val="1F2937"/>
          <w:sz w:val="22"/>
        </w:rPr>
        <w:t>penurunan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mutu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produk</w:t>
      </w:r>
      <w:r>
        <w:rPr>
          <w:b/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melalui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pelacakan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batch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+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tanggal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kadaluarsa.</w:t>
      </w:r>
    </w:p>
    <w:p w14:paraId="13DE3902">
      <w:pPr>
        <w:pStyle w:val="13"/>
        <w:numPr>
          <w:ilvl w:val="1"/>
          <w:numId w:val="1"/>
        </w:numPr>
        <w:tabs>
          <w:tab w:val="left" w:pos="417"/>
        </w:tabs>
        <w:spacing w:before="53" w:after="0" w:line="240" w:lineRule="auto"/>
        <w:ind w:left="417" w:right="0" w:hanging="226"/>
        <w:jc w:val="left"/>
        <w:rPr>
          <w:color w:val="1F2937"/>
          <w:sz w:val="22"/>
        </w:rPr>
      </w:pPr>
      <w:r>
        <w:rPr>
          <w:b/>
          <w:color w:val="1F2937"/>
          <w:sz w:val="22"/>
        </w:rPr>
        <w:t>Menutup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loop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penjualan</w:t>
      </w:r>
      <w:r>
        <w:rPr>
          <w:b/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dari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lead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sampai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sales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order,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dengan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reservasi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stok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otomatis.</w:t>
      </w:r>
    </w:p>
    <w:p w14:paraId="6B675A11">
      <w:pPr>
        <w:pStyle w:val="13"/>
        <w:numPr>
          <w:ilvl w:val="1"/>
          <w:numId w:val="1"/>
        </w:numPr>
        <w:tabs>
          <w:tab w:val="left" w:pos="417"/>
        </w:tabs>
        <w:spacing w:before="37" w:after="0" w:line="240" w:lineRule="auto"/>
        <w:ind w:left="417" w:right="0" w:hanging="226"/>
        <w:jc w:val="left"/>
        <w:rPr>
          <w:color w:val="1F2937"/>
          <w:sz w:val="22"/>
        </w:rPr>
      </w:pPr>
      <w:r>
        <w:rPr>
          <w:b/>
          <w:color w:val="1F2937"/>
          <w:sz w:val="22"/>
        </w:rPr>
        <w:t>Mempercepat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&amp;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mengontrol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pengadaan</w:t>
      </w:r>
      <w:r>
        <w:rPr>
          <w:b/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dengan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alur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PR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→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RFQ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→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Quotation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→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PO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→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Receiving.</w:t>
      </w:r>
    </w:p>
    <w:p w14:paraId="4E07ED3D">
      <w:pPr>
        <w:pStyle w:val="13"/>
        <w:numPr>
          <w:ilvl w:val="1"/>
          <w:numId w:val="1"/>
        </w:numPr>
        <w:tabs>
          <w:tab w:val="left" w:pos="417"/>
        </w:tabs>
        <w:spacing w:before="52" w:after="0" w:line="240" w:lineRule="auto"/>
        <w:ind w:left="417" w:right="0" w:hanging="226"/>
        <w:jc w:val="left"/>
        <w:rPr>
          <w:color w:val="1F2937"/>
          <w:sz w:val="22"/>
        </w:rPr>
      </w:pPr>
      <w:r>
        <w:rPr>
          <w:b/>
          <w:color w:val="1F2937"/>
          <w:sz w:val="22"/>
        </w:rPr>
        <w:t>Mendukung</w:t>
      </w:r>
      <w:r>
        <w:rPr>
          <w:b/>
          <w:color w:val="1F2937"/>
          <w:spacing w:val="-4"/>
          <w:sz w:val="22"/>
        </w:rPr>
        <w:t xml:space="preserve"> </w:t>
      </w:r>
      <w:r>
        <w:rPr>
          <w:b/>
          <w:color w:val="1F2937"/>
          <w:sz w:val="22"/>
        </w:rPr>
        <w:t>keputusan</w:t>
      </w:r>
      <w:r>
        <w:rPr>
          <w:b/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lewat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dashboard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&amp;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laporan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terintegrasi.</w:t>
      </w:r>
    </w:p>
    <w:p w14:paraId="0A186308">
      <w:pPr>
        <w:pStyle w:val="13"/>
        <w:numPr>
          <w:ilvl w:val="1"/>
          <w:numId w:val="1"/>
        </w:numPr>
        <w:tabs>
          <w:tab w:val="left" w:pos="417"/>
        </w:tabs>
        <w:spacing w:before="53" w:after="0" w:line="240" w:lineRule="auto"/>
        <w:ind w:left="417" w:right="0" w:hanging="226"/>
        <w:jc w:val="left"/>
        <w:rPr>
          <w:color w:val="1F2937"/>
          <w:sz w:val="22"/>
        </w:rPr>
      </w:pPr>
      <w:r>
        <w:rPr>
          <w:b/>
          <w:color w:val="1F2937"/>
          <w:sz w:val="22"/>
        </w:rPr>
        <w:t>Prinsipe</w:t>
      </w:r>
      <w:r>
        <w:rPr>
          <w:b/>
          <w:color w:val="1F2937"/>
          <w:spacing w:val="-5"/>
          <w:sz w:val="22"/>
        </w:rPr>
        <w:t xml:space="preserve"> </w:t>
      </w:r>
      <w:r>
        <w:rPr>
          <w:b/>
          <w:color w:val="1F2937"/>
          <w:sz w:val="22"/>
        </w:rPr>
        <w:t>ekspor-produk</w:t>
      </w:r>
      <w:r>
        <w:rPr>
          <w:b/>
          <w:color w:val="1F2937"/>
          <w:spacing w:val="-3"/>
          <w:sz w:val="22"/>
        </w:rPr>
        <w:t xml:space="preserve"> </w:t>
      </w:r>
      <w:r>
        <w:rPr>
          <w:b/>
          <w:color w:val="1F2937"/>
          <w:sz w:val="22"/>
        </w:rPr>
        <w:t>(BPOM/Kementerian)</w:t>
      </w:r>
      <w:r>
        <w:rPr>
          <w:b/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siap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melalui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data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batch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&amp;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komposisi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yang</w:t>
      </w:r>
      <w:r>
        <w:rPr>
          <w:color w:val="1F2937"/>
          <w:spacing w:val="-2"/>
          <w:sz w:val="22"/>
        </w:rPr>
        <w:t xml:space="preserve"> terstruktur.</w:t>
      </w:r>
    </w:p>
    <w:p w14:paraId="2DDE8956">
      <w:pPr>
        <w:pStyle w:val="10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212090</wp:posOffset>
                </wp:positionV>
                <wp:extent cx="6503035" cy="9525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41.95pt;margin-top:16.7pt;height:0.75pt;width:512.05pt;mso-position-horizontal-relative:page;mso-wrap-distance-bottom:0pt;mso-wrap-distance-top:0pt;z-index:-251635712;mso-width-relative:page;mso-height-relative:page;" fillcolor="#E4E7EB" filled="t" stroked="f" coordsize="6503034,9525" o:gfxdata="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GeQiNYAAAAJAQAADwAAAAAAAAABACAAAAAiAAAAZHJzL2Rvd25yZXYueG1sUEsBAhQAFAAAAAgA&#10;h07iQInGC1onAgAA4QQAAA4AAAAAAAAAAQAgAAAAJQEAAGRycy9lMm9Eb2MueG1sUEsFBgAAAAAG&#10;AAYAWQEAAL4FAAAAAA==&#10;" path="m6502449,9524l0,9524,0,0,6502449,0,65024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DEDB47">
      <w:pPr>
        <w:pStyle w:val="10"/>
        <w:spacing w:before="118"/>
      </w:pPr>
    </w:p>
    <w:p w14:paraId="7CF3F710">
      <w:pPr>
        <w:pStyle w:val="10"/>
        <w:spacing w:after="0" w:line="283" w:lineRule="auto"/>
        <w:sectPr>
          <w:pgSz w:w="11920" w:h="16840"/>
          <w:pgMar w:top="880" w:right="708" w:bottom="460" w:left="708" w:header="0" w:footer="268" w:gutter="0"/>
          <w:cols w:space="720" w:num="1"/>
        </w:sectPr>
      </w:pPr>
    </w:p>
    <w:p w14:paraId="213AD2EB">
      <w:pPr>
        <w:pStyle w:val="3"/>
        <w:numPr>
          <w:ilvl w:val="0"/>
          <w:numId w:val="2"/>
        </w:numPr>
        <w:tabs>
          <w:tab w:val="left" w:pos="662"/>
        </w:tabs>
        <w:spacing w:before="0" w:after="0" w:line="240" w:lineRule="auto"/>
        <w:ind w:left="662" w:right="0" w:hanging="336"/>
        <w:jc w:val="left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5715</wp:posOffset>
                </wp:positionV>
                <wp:extent cx="47625" cy="238125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38125">
                              <a:moveTo>
                                <a:pt x="4762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42pt;margin-top:0.45pt;height:18.75pt;width:3.75pt;mso-position-horizontal-relative:page;z-index:251660288;mso-width-relative:page;mso-height-relative:page;" fillcolor="#0E756E" filled="t" stroked="f" coordsize="47625,238125" o:gfxdata="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jdshLW&#10;AAAABQEAAA8AAAAAAAAAAQAgAAAAIgAAAGRycy9kb3ducmV2LnhtbFBLAQIUABQAAAAIAIdO4kDe&#10;mUOIIgIAAOEEAAAOAAAAAAAAAAEAIAAAACUBAABkcnMvZTJvRG9jLnhtbFBLBQYAAAAABgAGAFkB&#10;AAC5BQAAAAA=&#10;" path="m47624,238124l0,238124,0,0,47624,0,47624,2381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5D58"/>
        </w:rPr>
        <w:t>Konteks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Bisnis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&amp;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Isu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Saat</w:t>
      </w:r>
      <w:r>
        <w:rPr>
          <w:color w:val="115D58"/>
          <w:spacing w:val="-1"/>
        </w:rPr>
        <w:t xml:space="preserve"> </w:t>
      </w:r>
      <w:r>
        <w:rPr>
          <w:color w:val="115D58"/>
          <w:spacing w:val="-5"/>
        </w:rPr>
        <w:t>Ini</w:t>
      </w:r>
    </w:p>
    <w:p w14:paraId="37122018">
      <w:pPr>
        <w:pStyle w:val="10"/>
        <w:spacing w:before="2"/>
        <w:rPr>
          <w:b/>
          <w:sz w:val="10"/>
        </w:r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3210"/>
        <w:gridCol w:w="5893"/>
      </w:tblGrid>
      <w:tr w14:paraId="493AB857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25" w:type="dxa"/>
            <w:shd w:val="clear" w:color="auto" w:fill="F0FDFA"/>
          </w:tcPr>
          <w:p w14:paraId="041B4FE5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4"/>
                <w:sz w:val="19"/>
              </w:rPr>
              <w:t>Area</w:t>
            </w:r>
          </w:p>
        </w:tc>
        <w:tc>
          <w:tcPr>
            <w:tcW w:w="3210" w:type="dxa"/>
            <w:shd w:val="clear" w:color="auto" w:fill="F0FDFA"/>
          </w:tcPr>
          <w:p w14:paraId="36DFB057">
            <w:pPr>
              <w:pStyle w:val="14"/>
              <w:ind w:left="126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z w:val="19"/>
              </w:rPr>
              <w:t>Kondisi</w:t>
            </w:r>
            <w:r>
              <w:rPr>
                <w:rFonts w:ascii="Segoe UI Semibold"/>
                <w:color w:val="115D58"/>
                <w:spacing w:val="-3"/>
                <w:sz w:val="19"/>
              </w:rPr>
              <w:t xml:space="preserve"> </w:t>
            </w:r>
            <w:r>
              <w:rPr>
                <w:rFonts w:ascii="Segoe UI Semibold"/>
                <w:color w:val="115D58"/>
                <w:sz w:val="19"/>
              </w:rPr>
              <w:t>Saat</w:t>
            </w:r>
            <w:r>
              <w:rPr>
                <w:rFonts w:ascii="Segoe UI Semibold"/>
                <w:color w:val="115D58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color w:val="115D58"/>
                <w:spacing w:val="-5"/>
                <w:sz w:val="19"/>
              </w:rPr>
              <w:t>Ini</w:t>
            </w:r>
          </w:p>
        </w:tc>
        <w:tc>
          <w:tcPr>
            <w:tcW w:w="5893" w:type="dxa"/>
            <w:tcBorders>
              <w:right w:val="single" w:color="E4E7EB" w:sz="4" w:space="0"/>
            </w:tcBorders>
            <w:shd w:val="clear" w:color="auto" w:fill="F0FDFA"/>
          </w:tcPr>
          <w:p w14:paraId="26C8A5B3">
            <w:pPr>
              <w:pStyle w:val="14"/>
              <w:ind w:left="131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Masalah</w:t>
            </w:r>
          </w:p>
        </w:tc>
      </w:tr>
      <w:tr w14:paraId="2CF4975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125" w:type="dxa"/>
          </w:tcPr>
          <w:p w14:paraId="2AEF2F62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Produk</w:t>
            </w:r>
          </w:p>
        </w:tc>
        <w:tc>
          <w:tcPr>
            <w:tcW w:w="3210" w:type="dxa"/>
          </w:tcPr>
          <w:p w14:paraId="66C6DF82">
            <w:pPr>
              <w:pStyle w:val="14"/>
              <w:spacing w:line="271" w:lineRule="auto"/>
              <w:ind w:left="126"/>
              <w:rPr>
                <w:sz w:val="19"/>
              </w:rPr>
            </w:pPr>
            <w:r>
              <w:rPr>
                <w:color w:val="1F2937"/>
                <w:sz w:val="19"/>
              </w:rPr>
              <w:t>Katalog</w:t>
            </w:r>
            <w:r>
              <w:rPr>
                <w:color w:val="1F2937"/>
                <w:spacing w:val="-1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tercatat</w:t>
            </w:r>
            <w:r>
              <w:rPr>
                <w:color w:val="1F2937"/>
                <w:spacing w:val="-1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di</w:t>
            </w:r>
            <w:r>
              <w:rPr>
                <w:color w:val="1F2937"/>
                <w:spacing w:val="-1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spreadsheet </w:t>
            </w:r>
            <w:r>
              <w:rPr>
                <w:color w:val="1F2937"/>
                <w:spacing w:val="-2"/>
                <w:sz w:val="19"/>
              </w:rPr>
              <w:t>terpisah</w:t>
            </w:r>
          </w:p>
        </w:tc>
        <w:tc>
          <w:tcPr>
            <w:tcW w:w="5893" w:type="dxa"/>
            <w:tcBorders>
              <w:right w:val="single" w:color="E4E7EB" w:sz="4" w:space="0"/>
            </w:tcBorders>
          </w:tcPr>
          <w:p w14:paraId="261D45A5">
            <w:pPr>
              <w:pStyle w:val="14"/>
              <w:spacing w:line="271" w:lineRule="auto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Tidak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ada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pembedaan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raw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material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vs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finished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good,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tidak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ada formula (BOM)</w:t>
            </w:r>
          </w:p>
        </w:tc>
      </w:tr>
      <w:tr w14:paraId="25211123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25" w:type="dxa"/>
          </w:tcPr>
          <w:p w14:paraId="09B36C14">
            <w:pPr>
              <w:pStyle w:val="14"/>
              <w:rPr>
                <w:sz w:val="19"/>
              </w:rPr>
            </w:pPr>
            <w:r>
              <w:rPr>
                <w:color w:val="1F2937"/>
                <w:spacing w:val="-4"/>
                <w:sz w:val="19"/>
              </w:rPr>
              <w:t>Stok</w:t>
            </w:r>
          </w:p>
        </w:tc>
        <w:tc>
          <w:tcPr>
            <w:tcW w:w="3210" w:type="dxa"/>
          </w:tcPr>
          <w:p w14:paraId="69225B6E">
            <w:pPr>
              <w:pStyle w:val="14"/>
              <w:ind w:left="126"/>
              <w:rPr>
                <w:sz w:val="19"/>
              </w:rPr>
            </w:pPr>
            <w:r>
              <w:rPr>
                <w:color w:val="1F2937"/>
                <w:sz w:val="19"/>
              </w:rPr>
              <w:t>Dihitung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manual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/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estimasi</w:t>
            </w:r>
          </w:p>
        </w:tc>
        <w:tc>
          <w:tcPr>
            <w:tcW w:w="5893" w:type="dxa"/>
            <w:tcBorders>
              <w:right w:val="single" w:color="E4E7EB" w:sz="4" w:space="0"/>
            </w:tcBorders>
          </w:tcPr>
          <w:p w14:paraId="0ECAF0B3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Selisih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sering,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tidak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tahu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batch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yang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hampir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expiry</w:t>
            </w:r>
          </w:p>
        </w:tc>
      </w:tr>
      <w:tr w14:paraId="6694E074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25" w:type="dxa"/>
          </w:tcPr>
          <w:p w14:paraId="15FC2115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Produksi</w:t>
            </w:r>
          </w:p>
        </w:tc>
        <w:tc>
          <w:tcPr>
            <w:tcW w:w="3210" w:type="dxa"/>
          </w:tcPr>
          <w:p w14:paraId="36784465">
            <w:pPr>
              <w:pStyle w:val="14"/>
              <w:ind w:left="126"/>
              <w:rPr>
                <w:sz w:val="19"/>
              </w:rPr>
            </w:pPr>
            <w:r>
              <w:rPr>
                <w:color w:val="1F2937"/>
                <w:sz w:val="19"/>
              </w:rPr>
              <w:t>Berdasarkan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feeling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permintaan</w:t>
            </w:r>
          </w:p>
        </w:tc>
        <w:tc>
          <w:tcPr>
            <w:tcW w:w="5893" w:type="dxa"/>
            <w:tcBorders>
              <w:right w:val="single" w:color="E4E7EB" w:sz="4" w:space="0"/>
            </w:tcBorders>
          </w:tcPr>
          <w:p w14:paraId="21334185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Tidak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terhubung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ke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kekurangan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bahan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baku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sering</w:t>
            </w:r>
          </w:p>
        </w:tc>
      </w:tr>
      <w:tr w14:paraId="58F35D58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125" w:type="dxa"/>
          </w:tcPr>
          <w:p w14:paraId="7685E0B2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Penjualan</w:t>
            </w:r>
          </w:p>
        </w:tc>
        <w:tc>
          <w:tcPr>
            <w:tcW w:w="3210" w:type="dxa"/>
          </w:tcPr>
          <w:p w14:paraId="36656489">
            <w:pPr>
              <w:pStyle w:val="14"/>
              <w:spacing w:line="285" w:lineRule="auto"/>
              <w:ind w:left="126"/>
              <w:rPr>
                <w:sz w:val="19"/>
              </w:rPr>
            </w:pPr>
            <w:r>
              <w:rPr>
                <w:color w:val="1F2937"/>
                <w:sz w:val="19"/>
              </w:rPr>
              <w:t>Data</w:t>
            </w:r>
            <w:r>
              <w:rPr>
                <w:color w:val="1F2937"/>
                <w:spacing w:val="-10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customer</w:t>
            </w:r>
            <w:r>
              <w:rPr>
                <w:color w:val="1F2937"/>
                <w:spacing w:val="-10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0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follow-up</w:t>
            </w:r>
            <w:r>
              <w:rPr>
                <w:color w:val="1F2937"/>
                <w:spacing w:val="-10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di </w:t>
            </w:r>
            <w:r>
              <w:rPr>
                <w:color w:val="1F2937"/>
                <w:spacing w:val="-2"/>
                <w:sz w:val="19"/>
              </w:rPr>
              <w:t>Excel/WA</w:t>
            </w:r>
          </w:p>
        </w:tc>
        <w:tc>
          <w:tcPr>
            <w:tcW w:w="5893" w:type="dxa"/>
            <w:tcBorders>
              <w:right w:val="single" w:color="E4E7EB" w:sz="4" w:space="0"/>
            </w:tcBorders>
          </w:tcPr>
          <w:p w14:paraId="62A8A37D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Pipeline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tidak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terlihat,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kualitas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follow-up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tidak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konsisten</w:t>
            </w:r>
          </w:p>
        </w:tc>
      </w:tr>
      <w:tr w14:paraId="038D6A97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125" w:type="dxa"/>
          </w:tcPr>
          <w:p w14:paraId="6380D684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Pembelian</w:t>
            </w:r>
          </w:p>
        </w:tc>
        <w:tc>
          <w:tcPr>
            <w:tcW w:w="3210" w:type="dxa"/>
          </w:tcPr>
          <w:p w14:paraId="02904FEA">
            <w:pPr>
              <w:pStyle w:val="14"/>
              <w:spacing w:line="271" w:lineRule="auto"/>
              <w:ind w:left="126"/>
              <w:rPr>
                <w:sz w:val="19"/>
              </w:rPr>
            </w:pPr>
            <w:r>
              <w:rPr>
                <w:color w:val="1F2937"/>
                <w:sz w:val="19"/>
              </w:rPr>
              <w:t>Permintaan</w:t>
            </w:r>
            <w:r>
              <w:rPr>
                <w:color w:val="1F2937"/>
                <w:spacing w:val="-1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via</w:t>
            </w:r>
            <w:r>
              <w:rPr>
                <w:color w:val="1F2937"/>
                <w:spacing w:val="-1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chat,</w:t>
            </w:r>
            <w:r>
              <w:rPr>
                <w:color w:val="1F2937"/>
                <w:spacing w:val="-1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approval</w:t>
            </w:r>
            <w:r>
              <w:rPr>
                <w:color w:val="1F2937"/>
                <w:spacing w:val="-1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via </w:t>
            </w:r>
            <w:r>
              <w:rPr>
                <w:color w:val="1F2937"/>
                <w:spacing w:val="-2"/>
                <w:sz w:val="19"/>
              </w:rPr>
              <w:t>email</w:t>
            </w:r>
          </w:p>
        </w:tc>
        <w:tc>
          <w:tcPr>
            <w:tcW w:w="5893" w:type="dxa"/>
            <w:tcBorders>
              <w:right w:val="single" w:color="E4E7EB" w:sz="4" w:space="0"/>
            </w:tcBorders>
          </w:tcPr>
          <w:p w14:paraId="681514C1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Lambat,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tanpa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audit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trail,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tidak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komparasi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penawaran</w:t>
            </w:r>
          </w:p>
        </w:tc>
      </w:tr>
      <w:tr w14:paraId="2F768A98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25" w:type="dxa"/>
          </w:tcPr>
          <w:p w14:paraId="260AC39B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Pelaporan</w:t>
            </w:r>
          </w:p>
        </w:tc>
        <w:tc>
          <w:tcPr>
            <w:tcW w:w="3210" w:type="dxa"/>
          </w:tcPr>
          <w:p w14:paraId="583C7CA5">
            <w:pPr>
              <w:pStyle w:val="14"/>
              <w:ind w:left="126"/>
              <w:rPr>
                <w:sz w:val="19"/>
              </w:rPr>
            </w:pPr>
            <w:r>
              <w:rPr>
                <w:color w:val="1F2937"/>
                <w:sz w:val="19"/>
              </w:rPr>
              <w:t>Manual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recount</w:t>
            </w:r>
          </w:p>
        </w:tc>
        <w:tc>
          <w:tcPr>
            <w:tcW w:w="5893" w:type="dxa"/>
            <w:tcBorders>
              <w:right w:val="single" w:color="E4E7EB" w:sz="4" w:space="0"/>
            </w:tcBorders>
          </w:tcPr>
          <w:p w14:paraId="4EFC44A3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No.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reorder-point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data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kadaluarsa-prediksi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tidak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otomatis</w:t>
            </w:r>
          </w:p>
        </w:tc>
      </w:tr>
    </w:tbl>
    <w:p w14:paraId="2B2EC2F3">
      <w:pPr>
        <w:pStyle w:val="10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194310</wp:posOffset>
                </wp:positionV>
                <wp:extent cx="6503035" cy="9525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41.95pt;margin-top:15.3pt;height:0.75pt;width:512.05pt;mso-position-horizontal-relative:page;mso-wrap-distance-bottom:0pt;mso-wrap-distance-top:0pt;z-index:-251640832;mso-width-relative:page;mso-height-relative:page;" fillcolor="#E4E7EB" filled="t" stroked="f" coordsize="6503034,9525" o:gfxdata="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jPa5LWAAAACQEAAA8AAAAAAAAAAQAgAAAAIgAAAGRycy9kb3ducmV2LnhtbFBLAQIUABQAAAAI&#10;AIdO4kDsBporKAIAAOEEAAAOAAAAAAAAAAEAIAAAACUBAABkcnMvZTJvRG9jLnhtbFBLBQYAAAAA&#10;BgAGAFkBAAC/BQAAAAA=&#10;" path="m6502449,9524l0,9524,0,0,6502449,0,65024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06896A">
      <w:pPr>
        <w:pStyle w:val="10"/>
        <w:spacing w:before="12"/>
        <w:rPr>
          <w:b/>
          <w:sz w:val="30"/>
        </w:rPr>
      </w:pPr>
    </w:p>
    <w:p w14:paraId="030BFD0E">
      <w:pPr>
        <w:pStyle w:val="3"/>
        <w:numPr>
          <w:ilvl w:val="0"/>
          <w:numId w:val="2"/>
        </w:numPr>
        <w:tabs>
          <w:tab w:val="left" w:pos="662"/>
        </w:tabs>
        <w:spacing w:before="0" w:after="0" w:line="240" w:lineRule="auto"/>
        <w:ind w:left="662" w:right="0" w:hanging="336"/>
        <w:jc w:val="left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5080</wp:posOffset>
                </wp:positionV>
                <wp:extent cx="47625" cy="238125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38125">
                              <a:moveTo>
                                <a:pt x="4762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42pt;margin-top:0.4pt;height:18.75pt;width:3.75pt;mso-position-horizontal-relative:page;z-index:251660288;mso-width-relative:page;mso-height-relative:page;" fillcolor="#0E756E" filled="t" stroked="f" coordsize="47625,238125" o:gfxdata="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0ES&#10;l9cAAAAFAQAADwAAAAAAAAABACAAAAAiAAAAZHJzL2Rvd25yZXYueG1sUEsBAhQAFAAAAAgAh07i&#10;QGt6lfUjAgAA4QQAAA4AAAAAAAAAAQAgAAAAJgEAAGRycy9lMm9Eb2MueG1sUEsFBgAAAAAGAAYA&#10;WQEAALsFAAAAAA==&#10;" path="m47624,238124l0,238124,0,0,47624,0,47624,2381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5D58"/>
        </w:rPr>
        <w:t>Business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Flow (Alur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Bisnis End-to-</w:t>
      </w:r>
      <w:r>
        <w:rPr>
          <w:color w:val="115D58"/>
          <w:spacing w:val="-4"/>
        </w:rPr>
        <w:t>End)</w:t>
      </w:r>
    </w:p>
    <w:p w14:paraId="07D09502">
      <w:pPr>
        <w:pStyle w:val="10"/>
        <w:spacing w:before="13"/>
        <w:rPr>
          <w:b/>
          <w:sz w:val="13"/>
        </w:rPr>
      </w:pPr>
    </w:p>
    <w:p w14:paraId="3E9C9D90">
      <w:pPr>
        <w:pStyle w:val="10"/>
        <w:spacing w:after="0"/>
        <w:rPr>
          <w:b/>
          <w:sz w:val="13"/>
        </w:rPr>
        <w:sectPr>
          <w:pgSz w:w="11920" w:h="16840"/>
          <w:pgMar w:top="820" w:right="708" w:bottom="460" w:left="708" w:header="0" w:footer="268" w:gutter="0"/>
          <w:cols w:space="720" w:num="1"/>
        </w:sectPr>
      </w:pPr>
      <w:r>
        <w:rPr>
          <w:b/>
          <w:sz w:val="13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15240</wp:posOffset>
                </wp:positionV>
                <wp:extent cx="6503035" cy="440563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4405630"/>
                          <a:chOff x="-12" y="0"/>
                          <a:chExt cx="6503034" cy="44056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5068" y="4445"/>
                            <a:ext cx="6496049" cy="433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3268979">
                                <a:moveTo>
                                  <a:pt x="6496049" y="3268712"/>
                                </a:moveTo>
                                <a:lnTo>
                                  <a:pt x="0" y="3268712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8"/>
                                </a:lnTo>
                                <a:lnTo>
                                  <a:pt x="48947" y="0"/>
                                </a:lnTo>
                                <a:lnTo>
                                  <a:pt x="6447101" y="0"/>
                                </a:lnTo>
                                <a:lnTo>
                                  <a:pt x="6483136" y="17773"/>
                                </a:lnTo>
                                <a:lnTo>
                                  <a:pt x="6496049" y="48946"/>
                                </a:lnTo>
                                <a:lnTo>
                                  <a:pt x="6496049" y="3268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12" y="0"/>
                            <a:ext cx="6503034" cy="327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3274060">
                                <a:moveTo>
                                  <a:pt x="6502451" y="38239"/>
                                </a:moveTo>
                                <a:lnTo>
                                  <a:pt x="6498336" y="28282"/>
                                </a:lnTo>
                                <a:lnTo>
                                  <a:pt x="6494196" y="22098"/>
                                </a:lnTo>
                                <a:lnTo>
                                  <a:pt x="6488836" y="16738"/>
                                </a:lnTo>
                                <a:lnTo>
                                  <a:pt x="6488366" y="16268"/>
                                </a:lnTo>
                                <a:lnTo>
                                  <a:pt x="6483477" y="11391"/>
                                </a:lnTo>
                                <a:lnTo>
                                  <a:pt x="6480708" y="9525"/>
                                </a:lnTo>
                                <a:lnTo>
                                  <a:pt x="6477305" y="7251"/>
                                </a:lnTo>
                                <a:lnTo>
                                  <a:pt x="6463297" y="1460"/>
                                </a:lnTo>
                                <a:lnTo>
                                  <a:pt x="64560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7221" y="16268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3273475"/>
                                </a:lnTo>
                                <a:lnTo>
                                  <a:pt x="9525" y="3273475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6448425" y="9525"/>
                                </a:lnTo>
                                <a:lnTo>
                                  <a:pt x="6457937" y="10401"/>
                                </a:lnTo>
                                <a:lnTo>
                                  <a:pt x="6466713" y="13017"/>
                                </a:lnTo>
                                <a:lnTo>
                                  <a:pt x="6474777" y="17373"/>
                                </a:lnTo>
                                <a:lnTo>
                                  <a:pt x="6481585" y="23050"/>
                                </a:lnTo>
                                <a:lnTo>
                                  <a:pt x="6482105" y="23482"/>
                                </a:lnTo>
                                <a:lnTo>
                                  <a:pt x="6488214" y="30810"/>
                                </a:lnTo>
                                <a:lnTo>
                                  <a:pt x="6492570" y="38874"/>
                                </a:lnTo>
                                <a:lnTo>
                                  <a:pt x="6495186" y="47650"/>
                                </a:lnTo>
                                <a:lnTo>
                                  <a:pt x="6496050" y="57150"/>
                                </a:lnTo>
                                <a:lnTo>
                                  <a:pt x="6496050" y="3273475"/>
                                </a:lnTo>
                                <a:lnTo>
                                  <a:pt x="6502451" y="3273475"/>
                                </a:lnTo>
                                <a:lnTo>
                                  <a:pt x="6502451" y="38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4775" y="162762"/>
                            <a:ext cx="2903855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637026">
                              <w:pPr>
                                <w:spacing w:before="0" w:line="179" w:lineRule="exact"/>
                                <w:ind w:left="59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┌─────────────── CRM / SALES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───────────────┐</w:t>
                              </w:r>
                            </w:p>
                            <w:p w14:paraId="6F584452">
                              <w:pPr>
                                <w:spacing w:before="134"/>
                                <w:ind w:left="0" w:right="0" w:firstLine="0"/>
                                <w:jc w:val="left"/>
                                <w:rPr>
                                  <w:rFonts w:hint="default" w:ascii="Consolas" w:hAnsi="Consolas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Lead → Customer → Opportunity → Quotation </w:t>
                              </w:r>
                              <w:r>
                                <w:rPr>
                                  <w:rFonts w:hint="default" w:ascii="Consolas" w:hAnsi="Consolas"/>
                                  <w:color w:val="1F2937"/>
                                  <w:sz w:val="18"/>
                                  <w:lang w:val="en-US"/>
                                </w:rPr>
                                <w:t xml:space="preserve"> |</w:t>
                              </w:r>
                            </w:p>
                            <w:p w14:paraId="140D6A6E">
                              <w:pPr>
                                <w:tabs>
                                  <w:tab w:val="left" w:pos="4453"/>
                                </w:tabs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4775" y="810462"/>
                            <a:ext cx="755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23CB2">
                              <w:pPr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4775" y="810462"/>
                            <a:ext cx="4411980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DEB35">
                              <w:pPr>
                                <w:spacing w:before="0" w:line="179" w:lineRule="exact"/>
                                <w:ind w:right="0" w:firstLine="1350" w:firstLineChars="75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>(out)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4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Quotation → Sales Order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DE93C40">
                              <w:pPr>
                                <w:spacing w:before="134"/>
                                <w:ind w:left="0" w:right="2393" w:firstLine="0"/>
                                <w:jc w:val="righ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└───────────────────┬────────────────────────┘</w:t>
                              </w:r>
                            </w:p>
                            <w:p w14:paraId="00A00727">
                              <w:pPr>
                                <w:spacing w:before="119"/>
                                <w:ind w:left="0" w:right="2393" w:firstLine="0"/>
                                <w:jc w:val="righ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>│ Sales Order ter-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approved</w:t>
                              </w:r>
                            </w:p>
                            <w:p w14:paraId="6AD4DD3A">
                              <w:pPr>
                                <w:spacing w:before="134"/>
                                <w:ind w:left="1979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▼</w:t>
                              </w:r>
                            </w:p>
                            <w:p w14:paraId="10D123F9">
                              <w:pPr>
                                <w:spacing w:before="135"/>
                                <w:ind w:left="791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┌──Stok Finished Good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cukup?──┐</w:t>
                              </w:r>
                            </w:p>
                            <w:p w14:paraId="5316FCFB">
                              <w:pPr>
                                <w:tabs>
                                  <w:tab w:val="left" w:pos="3760"/>
                                </w:tabs>
                                <w:spacing w:before="134"/>
                                <w:ind w:left="791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5"/>
                                  <w:sz w:val="18"/>
                                </w:rPr>
                                <w:t>YES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5"/>
                                  <w:sz w:val="18"/>
                                </w:rPr>
                                <w:t>NO</w:t>
                              </w:r>
                            </w:p>
                            <w:p w14:paraId="0DD2132C">
                              <w:pPr>
                                <w:tabs>
                                  <w:tab w:val="left" w:pos="3760"/>
                                </w:tabs>
                                <w:spacing w:before="119"/>
                                <w:ind w:left="791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▼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▼</w:t>
                              </w:r>
                            </w:p>
                            <w:p w14:paraId="76FC28EB">
                              <w:pPr>
                                <w:tabs>
                                  <w:tab w:val="left" w:pos="3265"/>
                                </w:tabs>
                                <w:spacing w:before="134"/>
                                <w:ind w:left="296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8"/>
                                </w:rPr>
                                <w:t xml:space="preserve">RESERVASI stok (per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8"/>
                                </w:rPr>
                                <w:t>batch)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8"/>
                                </w:rPr>
                                <w:t>PICU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z w:val="18"/>
                                </w:rPr>
                                <w:t>Production Order (make-to-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8"/>
                                </w:rPr>
                                <w:t>stock)</w:t>
                              </w:r>
                            </w:p>
                            <w:p w14:paraId="0523F7B4">
                              <w:pPr>
                                <w:spacing w:before="135"/>
                                <w:ind w:left="78" w:right="0" w:firstLine="0"/>
                                <w:jc w:val="center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07683" y="2762885"/>
                            <a:ext cx="2652395" cy="164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BDF34">
                              <w:pPr>
                                <w:spacing w:before="0" w:line="179" w:lineRule="exact"/>
                                <w:ind w:left="1266" w:right="0" w:firstLine="0"/>
                                <w:jc w:val="center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▼</w:t>
                              </w:r>
                            </w:p>
                            <w:p w14:paraId="103CF0C4"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┌────────────── PRODUCTION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──────────────┐</w:t>
                              </w:r>
                            </w:p>
                            <w:p w14:paraId="3BF2B788">
                              <w:pPr>
                                <w:tabs>
                                  <w:tab w:val="left" w:pos="4057"/>
                                </w:tabs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BOM/Formula: Raw Material →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Kegunaan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5D1D619">
                              <w:pPr>
                                <w:tabs>
                                  <w:tab w:val="left" w:pos="4057"/>
                                </w:tabs>
                                <w:spacing w:before="13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Issue Raw Material (stok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keluar)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302B8FF">
                              <w:pPr>
                                <w:tabs>
                                  <w:tab w:val="left" w:pos="4057"/>
                                </w:tabs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Produksi batch baru → Finished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4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0E63D9C">
                              <w:pPr>
                                <w:spacing w:before="13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Set MFG Date, Expiry, Shelf Life (PAO)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59A5836">
                              <w:pPr>
                                <w:spacing w:before="135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└──────────────┬─────────────────────────┘</w:t>
                              </w:r>
                            </w:p>
                            <w:p w14:paraId="05FDFBAC"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95pt;margin-top:1.2pt;height:346.9pt;width:512.05pt;mso-position-horizontal-relative:page;mso-wrap-distance-bottom:0pt;mso-wrap-distance-top:0pt;z-index:-251639808;mso-width-relative:page;mso-height-relative:page;" coordorigin="-12,0" coordsize="6503034,4405630" o:gfxdata="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">
                <o:lock v:ext="edit" aspectratio="f"/>
                <v:shape id="Graphic 34" o:spid="_x0000_s1026" o:spt="100" style="position:absolute;left:5068;top:4445;height:4332605;width:6496049;" fillcolor="#F7FAFB" filled="t" stroked="f" coordsize="6496050,3268979" o:gfxdata="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2dHa/&#10;AAAA2wAAAA8AAAAAAAAAAQAgAAAAIgAAAGRycy9kb3ducmV2LnhtbFBLAQIUABQAAAAIAIdO4kAz&#10;LwWeOwAAADkAAAAQAAAAAAAAAAEAIAAAAA4BAABkcnMvc2hhcGV4bWwueG1sUEsFBgAAAAAGAAYA&#10;WwEAALgDAAAAAA==&#10;" path="m6496049,3268712l0,3268712,0,48946,17776,12908,48947,0,6447101,0,6483136,17773,6496049,48946,6496049,32687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-12;top:0;height:3274060;width:6503034;" fillcolor="#E4E7EB" filled="t" stroked="f" coordsize="6503034,3274060" o:gfxdata="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8LTSLsAAADb&#10;AAAADwAAAAAAAAABACAAAAAiAAAAZHJzL2Rvd25yZXYueG1sUEsBAhQAFAAAAAgAh07iQDMvBZ47&#10;AAAAOQAAABAAAAAAAAAAAQAgAAAACgEAAGRycy9zaGFwZXhtbC54bWxQSwUGAAAAAAYABgBbAQAA&#10;tAMAAAAA&#10;" path="m6502451,38239l6498336,28282,6494196,22098,6488836,16738,6488366,16268,6483477,11391,6480708,9525,6477305,7251,6463297,1460,6456007,0,49580,0,42291,1460,28282,7251,22098,11391,17221,16268,16738,16738,11391,22098,7251,28282,1460,42291,0,49580,0,3273475,9525,3273475,9525,57150,10401,47650,13017,38874,17373,30810,23482,23482,24003,23050,30810,17373,38874,13017,47650,10401,57150,9525,6448425,9525,6457937,10401,6466713,13017,6474777,17373,6481585,23050,6482105,23482,6488214,30810,6492570,38874,6495186,47650,6496050,57150,6496050,3273475,6502451,3273475,6502451,382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" o:spid="_x0000_s1026" o:spt="202" type="#_x0000_t202" style="position:absolute;left:104775;top:162762;height:542925;width:2903855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637026">
                        <w:pPr>
                          <w:spacing w:before="0" w:line="179" w:lineRule="exact"/>
                          <w:ind w:left="59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┌─────────────── CRM / SALES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───────────────┐</w:t>
                        </w:r>
                      </w:p>
                      <w:p w14:paraId="6F584452">
                        <w:pPr>
                          <w:spacing w:before="134"/>
                          <w:ind w:left="0" w:right="0" w:firstLine="0"/>
                          <w:jc w:val="left"/>
                          <w:rPr>
                            <w:rFonts w:hint="default" w:ascii="Consolas" w:hAnsi="Consolas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Lead → Customer → Opportunity → Quotation </w:t>
                        </w:r>
                        <w:r>
                          <w:rPr>
                            <w:rFonts w:hint="default" w:ascii="Consolas" w:hAnsi="Consolas"/>
                            <w:color w:val="1F2937"/>
                            <w:sz w:val="18"/>
                            <w:lang w:val="en-US"/>
                          </w:rPr>
                          <w:t xml:space="preserve"> |</w:t>
                        </w:r>
                      </w:p>
                      <w:p w14:paraId="140D6A6E">
                        <w:pPr>
                          <w:tabs>
                            <w:tab w:val="left" w:pos="4453"/>
                          </w:tabs>
                          <w:spacing w:before="11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104775;top:810462;height:114300;width:75565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623CB2">
                        <w:pPr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38" o:spid="_x0000_s1026" o:spt="202" type="#_x0000_t202" style="position:absolute;left:104775;top:810462;height:1847850;width:441198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6DEB35">
                        <w:pPr>
                          <w:spacing w:before="0" w:line="179" w:lineRule="exact"/>
                          <w:ind w:right="0" w:firstLine="1350" w:firstLineChars="75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>(out)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4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Quotation → Sales Order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DE93C40">
                        <w:pPr>
                          <w:spacing w:before="134"/>
                          <w:ind w:left="0" w:right="2393" w:firstLine="0"/>
                          <w:jc w:val="righ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└───────────────────┬────────────────────────┘</w:t>
                        </w:r>
                      </w:p>
                      <w:p w14:paraId="00A00727">
                        <w:pPr>
                          <w:spacing w:before="119"/>
                          <w:ind w:left="0" w:right="2393" w:firstLine="0"/>
                          <w:jc w:val="righ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>│ Sales Order ter-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approved</w:t>
                        </w:r>
                      </w:p>
                      <w:p w14:paraId="6AD4DD3A">
                        <w:pPr>
                          <w:spacing w:before="134"/>
                          <w:ind w:left="1979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▼</w:t>
                        </w:r>
                      </w:p>
                      <w:p w14:paraId="10D123F9">
                        <w:pPr>
                          <w:spacing w:before="135"/>
                          <w:ind w:left="791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┌──Stok Finished Good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cukup?──┐</w:t>
                        </w:r>
                      </w:p>
                      <w:p w14:paraId="5316FCFB">
                        <w:pPr>
                          <w:tabs>
                            <w:tab w:val="left" w:pos="3760"/>
                          </w:tabs>
                          <w:spacing w:before="134"/>
                          <w:ind w:left="791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5"/>
                            <w:sz w:val="18"/>
                          </w:rPr>
                          <w:t>YES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5"/>
                            <w:sz w:val="18"/>
                          </w:rPr>
                          <w:t>NO</w:t>
                        </w:r>
                      </w:p>
                      <w:p w14:paraId="0DD2132C">
                        <w:pPr>
                          <w:tabs>
                            <w:tab w:val="left" w:pos="3760"/>
                          </w:tabs>
                          <w:spacing w:before="119"/>
                          <w:ind w:left="791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▼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▼</w:t>
                        </w:r>
                      </w:p>
                      <w:p w14:paraId="76FC28EB">
                        <w:pPr>
                          <w:tabs>
                            <w:tab w:val="left" w:pos="3265"/>
                          </w:tabs>
                          <w:spacing w:before="134"/>
                          <w:ind w:left="296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8"/>
                          </w:rPr>
                          <w:t xml:space="preserve">RESERVASI stok (per </w:t>
                        </w:r>
                        <w:r>
                          <w:rPr>
                            <w:rFonts w:ascii="Consolas"/>
                            <w:color w:val="1F2937"/>
                            <w:spacing w:val="-2"/>
                            <w:sz w:val="18"/>
                          </w:rPr>
                          <w:t>batch)</w:t>
                        </w:r>
                        <w:r>
                          <w:rPr>
                            <w:rFonts w:asci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/>
                            <w:color w:val="1F2937"/>
                            <w:sz w:val="18"/>
                          </w:rPr>
                          <w:t>PICU</w:t>
                        </w:r>
                        <w:r>
                          <w:rPr>
                            <w:rFonts w:ascii="Consolas"/>
                            <w:color w:val="1F29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2937"/>
                            <w:sz w:val="18"/>
                          </w:rPr>
                          <w:t>Production Order (make-to-</w:t>
                        </w:r>
                        <w:r>
                          <w:rPr>
                            <w:rFonts w:ascii="Consolas"/>
                            <w:color w:val="1F2937"/>
                            <w:spacing w:val="-2"/>
                            <w:sz w:val="18"/>
                          </w:rPr>
                          <w:t>stock)</w:t>
                        </w:r>
                      </w:p>
                      <w:p w14:paraId="0523F7B4">
                        <w:pPr>
                          <w:spacing w:before="135"/>
                          <w:ind w:left="78" w:right="0" w:firstLine="0"/>
                          <w:jc w:val="center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39" o:spid="_x0000_s1026" o:spt="202" type="#_x0000_t202" style="position:absolute;left:607683;top:2762885;height:1642745;width:2652395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4BDF34">
                        <w:pPr>
                          <w:spacing w:before="0" w:line="179" w:lineRule="exact"/>
                          <w:ind w:left="1266" w:right="0" w:firstLine="0"/>
                          <w:jc w:val="center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▼</w:t>
                        </w:r>
                      </w:p>
                      <w:p w14:paraId="103CF0C4"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┌────────────── PRODUCTION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──────────────┐</w:t>
                        </w:r>
                      </w:p>
                      <w:p w14:paraId="3BF2B788">
                        <w:pPr>
                          <w:tabs>
                            <w:tab w:val="left" w:pos="4057"/>
                          </w:tabs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BOM/Formula: Raw Material →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Kegunaan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5D1D619">
                        <w:pPr>
                          <w:tabs>
                            <w:tab w:val="left" w:pos="4057"/>
                          </w:tabs>
                          <w:spacing w:before="13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Issue Raw Material (stok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keluar)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302B8FF">
                        <w:pPr>
                          <w:tabs>
                            <w:tab w:val="left" w:pos="4057"/>
                          </w:tabs>
                          <w:spacing w:before="11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Produksi batch baru → Finished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4"/>
                            <w:sz w:val="18"/>
                          </w:rPr>
                          <w:t>Good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0E63D9C">
                        <w:pPr>
                          <w:spacing w:before="13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Set MFG Date, Expiry, Shelf Life (PAO)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59A5836">
                        <w:pPr>
                          <w:spacing w:before="135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└──────────────┬─────────────────────────┘</w:t>
                        </w:r>
                      </w:p>
                      <w:p w14:paraId="05FDFBAC"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B4C57B8">
      <w:pPr>
        <w:spacing w:line="240" w:lineRule="auto"/>
        <w:ind w:left="13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502400" cy="4219575"/>
                <wp:effectExtent l="9525" t="0" r="0" b="9525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4" cy="4219575"/>
                          <a:chOff x="0" y="0"/>
                          <a:chExt cx="6503034" cy="42195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2"/>
                            <a:ext cx="6496050" cy="421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4215130">
                                <a:moveTo>
                                  <a:pt x="6447101" y="4214810"/>
                                </a:moveTo>
                                <a:lnTo>
                                  <a:pt x="48947" y="4214810"/>
                                </a:lnTo>
                                <a:lnTo>
                                  <a:pt x="45540" y="4214473"/>
                                </a:lnTo>
                                <a:lnTo>
                                  <a:pt x="10739" y="4194387"/>
                                </a:lnTo>
                                <a:lnTo>
                                  <a:pt x="0" y="4165864"/>
                                </a:lnTo>
                                <a:lnTo>
                                  <a:pt x="0" y="4162424"/>
                                </a:lnTo>
                                <a:lnTo>
                                  <a:pt x="0" y="0"/>
                                </a:lnTo>
                                <a:lnTo>
                                  <a:pt x="6496049" y="0"/>
                                </a:lnTo>
                                <a:lnTo>
                                  <a:pt x="6496049" y="4165864"/>
                                </a:lnTo>
                                <a:lnTo>
                                  <a:pt x="6478272" y="4201899"/>
                                </a:lnTo>
                                <a:lnTo>
                                  <a:pt x="6450508" y="4214473"/>
                                </a:lnTo>
                                <a:lnTo>
                                  <a:pt x="6447101" y="4214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12" y="2"/>
                            <a:ext cx="6503034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4219575">
                                <a:moveTo>
                                  <a:pt x="6502451" y="0"/>
                                </a:moveTo>
                                <a:lnTo>
                                  <a:pt x="6496050" y="0"/>
                                </a:lnTo>
                                <a:lnTo>
                                  <a:pt x="6496050" y="4162425"/>
                                </a:lnTo>
                                <a:lnTo>
                                  <a:pt x="6495186" y="4171937"/>
                                </a:lnTo>
                                <a:lnTo>
                                  <a:pt x="6492570" y="4180713"/>
                                </a:lnTo>
                                <a:lnTo>
                                  <a:pt x="6488214" y="4188764"/>
                                </a:lnTo>
                                <a:lnTo>
                                  <a:pt x="6482105" y="4196105"/>
                                </a:lnTo>
                                <a:lnTo>
                                  <a:pt x="6481585" y="4196537"/>
                                </a:lnTo>
                                <a:lnTo>
                                  <a:pt x="6474777" y="4202214"/>
                                </a:lnTo>
                                <a:lnTo>
                                  <a:pt x="6466713" y="4206570"/>
                                </a:lnTo>
                                <a:lnTo>
                                  <a:pt x="6457937" y="4209186"/>
                                </a:lnTo>
                                <a:lnTo>
                                  <a:pt x="6448425" y="4210050"/>
                                </a:lnTo>
                                <a:lnTo>
                                  <a:pt x="57150" y="4210050"/>
                                </a:lnTo>
                                <a:lnTo>
                                  <a:pt x="47650" y="4209186"/>
                                </a:lnTo>
                                <a:lnTo>
                                  <a:pt x="38874" y="4206570"/>
                                </a:lnTo>
                                <a:lnTo>
                                  <a:pt x="30810" y="4202214"/>
                                </a:lnTo>
                                <a:lnTo>
                                  <a:pt x="23990" y="4196550"/>
                                </a:lnTo>
                                <a:lnTo>
                                  <a:pt x="23482" y="4196105"/>
                                </a:lnTo>
                                <a:lnTo>
                                  <a:pt x="17373" y="4188764"/>
                                </a:lnTo>
                                <a:lnTo>
                                  <a:pt x="13017" y="4180713"/>
                                </a:lnTo>
                                <a:lnTo>
                                  <a:pt x="10401" y="4171937"/>
                                </a:lnTo>
                                <a:lnTo>
                                  <a:pt x="9525" y="41624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0007"/>
                                </a:lnTo>
                                <a:lnTo>
                                  <a:pt x="1460" y="4177296"/>
                                </a:lnTo>
                                <a:lnTo>
                                  <a:pt x="28282" y="4212323"/>
                                </a:lnTo>
                                <a:lnTo>
                                  <a:pt x="49580" y="4219575"/>
                                </a:lnTo>
                                <a:lnTo>
                                  <a:pt x="6456007" y="4219575"/>
                                </a:lnTo>
                                <a:lnTo>
                                  <a:pt x="6488354" y="4203319"/>
                                </a:lnTo>
                                <a:lnTo>
                                  <a:pt x="6488836" y="4202836"/>
                                </a:lnTo>
                                <a:lnTo>
                                  <a:pt x="6494196" y="4197477"/>
                                </a:lnTo>
                                <a:lnTo>
                                  <a:pt x="6498336" y="4191304"/>
                                </a:lnTo>
                                <a:lnTo>
                                  <a:pt x="6502451" y="4181335"/>
                                </a:lnTo>
                                <a:lnTo>
                                  <a:pt x="6502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07516" y="57990"/>
                            <a:ext cx="3594735" cy="336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A8C3">
                              <w:pPr>
                                <w:spacing w:before="134"/>
                                <w:ind w:left="1484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stok FG + batch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masuk</w:t>
                              </w:r>
                            </w:p>
                            <w:p w14:paraId="7AE8B284">
                              <w:pPr>
                                <w:spacing w:before="119"/>
                                <w:ind w:left="1484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▼</w:t>
                              </w:r>
                            </w:p>
                            <w:p w14:paraId="44529592">
                              <w:pPr>
                                <w:spacing w:before="13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┌────────────── INVENTORY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──────────────┐</w:t>
                              </w:r>
                            </w:p>
                            <w:p w14:paraId="05A08D68">
                              <w:pPr>
                                <w:tabs>
                                  <w:tab w:val="left" w:pos="3958"/>
                                </w:tabs>
                                <w:spacing w:before="135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Stock per Warehouse + Batch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(FEFO)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1DA4829">
                              <w:pPr>
                                <w:tabs>
                                  <w:tab w:val="left" w:pos="3958"/>
                                </w:tabs>
                                <w:spacing w:before="13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Movement / Transfer /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Adjustment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309AE4C">
                              <w:pPr>
                                <w:tabs>
                                  <w:tab w:val="left" w:pos="3958"/>
                                </w:tabs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Stock Opname · Reorder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Point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DB929A9">
                              <w:pPr>
                                <w:spacing w:before="13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└──────────────┬────────────────────────┘</w:t>
                              </w:r>
                            </w:p>
                            <w:p w14:paraId="7917E958">
                              <w:pPr>
                                <w:spacing w:before="135"/>
                                <w:ind w:left="1484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stok &lt; reorder point / bahan baku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kurang</w:t>
                              </w:r>
                            </w:p>
                            <w:p w14:paraId="76A3E0F9">
                              <w:pPr>
                                <w:spacing w:before="134"/>
                                <w:ind w:left="1484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▼</w:t>
                              </w:r>
                            </w:p>
                            <w:p w14:paraId="49E29CCC"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┌────────────── PURCHASING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─────────────┐</w:t>
                              </w:r>
                            </w:p>
                            <w:p w14:paraId="6648C15F">
                              <w:pPr>
                                <w:spacing w:before="134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PR → RFQ → Quotation → Komparasi → PO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F5492C5">
                              <w:pPr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hint="default" w:ascii="Consolas" w:hAnsi="Consolas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Receiving (stok masuk per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batch)</w:t>
                              </w:r>
                              <w:r>
                                <w:rPr>
                                  <w:rFonts w:hint="default" w:ascii="Consolas" w:hAnsi="Consolas"/>
                                  <w:color w:val="1F2937"/>
                                  <w:spacing w:val="-2"/>
                                  <w:sz w:val="18"/>
                                  <w:lang w:val="en-US"/>
                                </w:rPr>
                                <w:tab/>
                                <w:t xml:space="preserve">    |</w:t>
                              </w:r>
                              <w:r>
                                <w:rPr>
                                  <w:rFonts w:hint="default" w:ascii="Consolas" w:hAnsi="Consolas"/>
                                  <w:color w:val="1F2937"/>
                                  <w:spacing w:val="-2"/>
                                  <w:sz w:val="18"/>
                                  <w:lang w:val="en-US"/>
                                </w:rPr>
                                <w:tab/>
                              </w:r>
                            </w:p>
                            <w:p w14:paraId="4BC23C3C"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hint="default" w:ascii="Consolas" w:hAnsi="Consolas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z w:val="18"/>
                                </w:rPr>
                                <w:t xml:space="preserve">│ Purchase </w:t>
                              </w: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hint="default" w:ascii="Consolas" w:hAnsi="Consolas"/>
                                  <w:sz w:val="18"/>
                                  <w:lang w:val="en-U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Consolas" w:hAnsi="Consolas"/>
                                  <w:sz w:val="18"/>
                                  <w:lang w:val="en-US"/>
                                </w:rPr>
                                <w:tab/>
                                <w:t/>
                              </w:r>
                              <w:r>
                                <w:rPr>
                                  <w:rFonts w:hint="default" w:ascii="Consolas" w:hAnsi="Consolas"/>
                                  <w:sz w:val="18"/>
                                  <w:lang w:val="en-US"/>
                                </w:rPr>
                                <w:tab/>
                                <w:t xml:space="preserve">    |</w:t>
                              </w:r>
                            </w:p>
                            <w:p w14:paraId="3A5996FA">
                              <w:pPr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2937"/>
                                  <w:spacing w:val="-2"/>
                                  <w:sz w:val="18"/>
                                </w:rPr>
                                <w:t>└───────────────────────────────────────┘</w:t>
                              </w:r>
                            </w:p>
                            <w:p w14:paraId="6BE31D8B">
                              <w:pPr>
                                <w:spacing w:before="119"/>
                                <w:ind w:left="0" w:right="0" w:firstLine="0"/>
                                <w:jc w:val="left"/>
                                <w:rPr>
                                  <w:rFonts w:hint="default" w:ascii="Consolas" w:hAnsi="Consolas"/>
                                  <w:sz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07516" y="3525090"/>
                            <a:ext cx="214947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41951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121223" y="3525090"/>
                            <a:ext cx="7556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29258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07516" y="3953715"/>
                            <a:ext cx="25895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F520F3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32.25pt;width:512pt;" coordsize="6503034,4219575" o:gfxdata="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">
                <o:lock v:ext="edit" aspectratio="f"/>
                <v:shape id="Graphic 41" o:spid="_x0000_s1026" o:spt="100" style="position:absolute;left:4762;top:2;height:4215130;width:6496050;" fillcolor="#F7FAFB" filled="t" stroked="f" coordsize="6496050,4215130" o:gfxdata="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3uwxrsAAADb&#10;AAAADwAAAAAAAAABACAAAAAiAAAAZHJzL2Rvd25yZXYueG1sUEsBAhQAFAAAAAgAh07iQDMvBZ47&#10;AAAAOQAAABAAAAAAAAAAAQAgAAAACgEAAGRycy9zaGFwZXhtbC54bWxQSwUGAAAAAAYABgBbAQAA&#10;tAMAAAAA&#10;" path="m6447101,4214810l48947,4214810,45540,4214473,10739,4194387,0,4165864,0,4162424,0,0,6496049,0,6496049,4165864,6478272,4201899,6450508,4214473,6447101,4214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-12;top:2;height:4219575;width:6503034;" fillcolor="#E4E7EB" filled="t" stroked="f" coordsize="6503034,4219575" o:gfxdata="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ZxPe8AAAA&#10;2wAAAA8AAAAAAAAAAQAgAAAAIgAAAGRycy9kb3ducmV2LnhtbFBLAQIUABQAAAAIAIdO4kAzLwWe&#10;OwAAADkAAAAQAAAAAAAAAAEAIAAAAAsBAABkcnMvc2hhcGV4bWwueG1sUEsFBgAAAAAGAAYAWwEA&#10;ALUDAAAAAA==&#10;" path="m6502451,0l6496050,0,6496050,4162425,6495186,4171937,6492570,4180713,6488214,4188764,6482105,4196105,6481585,4196537,6474777,4202214,6466713,4206570,6457937,4209186,6448425,4210050,57150,4210050,47650,4209186,38874,4206570,30810,4202214,23990,4196550,23482,4196105,17373,4188764,13017,4180713,10401,4171937,9525,4162425,9525,0,0,0,0,4170007,1460,4177296,28282,4212323,49580,4219575,6456007,4219575,6488354,4203319,6488836,4202836,6494196,4197477,6498336,4191304,6502451,4181335,650245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607516;top:57990;height:3362325;width:3594735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ECA8C3">
                        <w:pPr>
                          <w:spacing w:before="134"/>
                          <w:ind w:left="1484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stok FG + batch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masuk</w:t>
                        </w:r>
                      </w:p>
                      <w:p w14:paraId="7AE8B284">
                        <w:pPr>
                          <w:spacing w:before="119"/>
                          <w:ind w:left="1484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▼</w:t>
                        </w:r>
                      </w:p>
                      <w:p w14:paraId="44529592">
                        <w:pPr>
                          <w:spacing w:before="13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┌────────────── INVENTORY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──────────────┐</w:t>
                        </w:r>
                      </w:p>
                      <w:p w14:paraId="05A08D68">
                        <w:pPr>
                          <w:tabs>
                            <w:tab w:val="left" w:pos="3958"/>
                          </w:tabs>
                          <w:spacing w:before="135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Stock per Warehouse + Batch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(FEFO)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1DA4829">
                        <w:pPr>
                          <w:tabs>
                            <w:tab w:val="left" w:pos="3958"/>
                          </w:tabs>
                          <w:spacing w:before="13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Movement / Transfer /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Adjustment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309AE4C">
                        <w:pPr>
                          <w:tabs>
                            <w:tab w:val="left" w:pos="3958"/>
                          </w:tabs>
                          <w:spacing w:before="11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Stock Opname · Reorder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Point</w:t>
                        </w: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DB929A9">
                        <w:pPr>
                          <w:spacing w:before="134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└──────────────┬────────────────────────┘</w:t>
                        </w:r>
                      </w:p>
                      <w:p w14:paraId="7917E958">
                        <w:pPr>
                          <w:spacing w:before="135"/>
                          <w:ind w:left="1484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stok &lt; reorder point / bahan baku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kurang</w:t>
                        </w:r>
                      </w:p>
                      <w:p w14:paraId="76A3E0F9">
                        <w:pPr>
                          <w:spacing w:before="134"/>
                          <w:ind w:left="1484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▼</w:t>
                        </w:r>
                      </w:p>
                      <w:p w14:paraId="49E29CCC"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┌────────────── PURCHASING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─────────────┐</w:t>
                        </w:r>
                      </w:p>
                      <w:p w14:paraId="6648C15F">
                        <w:pPr>
                          <w:spacing w:before="134"/>
                          <w:ind w:left="0" w:right="0" w:firstLine="0"/>
                          <w:jc w:val="left"/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PR → RFQ → Quotation → Komparasi → PO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F5492C5">
                        <w:pPr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hint="default" w:ascii="Consolas" w:hAnsi="Consolas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Receiving (stok masuk per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batch)</w:t>
                        </w:r>
                        <w:r>
                          <w:rPr>
                            <w:rFonts w:hint="default" w:ascii="Consolas" w:hAnsi="Consolas"/>
                            <w:color w:val="1F2937"/>
                            <w:spacing w:val="-2"/>
                            <w:sz w:val="18"/>
                            <w:lang w:val="en-US"/>
                          </w:rPr>
                          <w:tab/>
                          <w:t xml:space="preserve">    |</w:t>
                        </w:r>
                        <w:r>
                          <w:rPr>
                            <w:rFonts w:hint="default" w:ascii="Consolas" w:hAnsi="Consolas"/>
                            <w:color w:val="1F2937"/>
                            <w:spacing w:val="-2"/>
                            <w:sz w:val="18"/>
                            <w:lang w:val="en-US"/>
                          </w:rPr>
                          <w:tab/>
                        </w:r>
                      </w:p>
                      <w:p w14:paraId="4BC23C3C"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hint="default" w:ascii="Consolas" w:hAnsi="Consolas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z w:val="18"/>
                          </w:rPr>
                          <w:t xml:space="preserve">│ Purchase </w:t>
                        </w: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rFonts w:hint="default" w:ascii="Consolas" w:hAnsi="Consolas"/>
                            <w:sz w:val="18"/>
                            <w:lang w:val="en-US"/>
                          </w:rPr>
                          <w:tab/>
                          <w:t/>
                        </w:r>
                        <w:r>
                          <w:rPr>
                            <w:rFonts w:hint="default" w:ascii="Consolas" w:hAnsi="Consolas"/>
                            <w:sz w:val="18"/>
                            <w:lang w:val="en-US"/>
                          </w:rPr>
                          <w:tab/>
                          <w:t/>
                        </w:r>
                        <w:r>
                          <w:rPr>
                            <w:rFonts w:hint="default" w:ascii="Consolas" w:hAnsi="Consolas"/>
                            <w:sz w:val="18"/>
                            <w:lang w:val="en-US"/>
                          </w:rPr>
                          <w:tab/>
                          <w:t xml:space="preserve">    |</w:t>
                        </w:r>
                      </w:p>
                      <w:p w14:paraId="3A5996FA">
                        <w:pPr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F2937"/>
                            <w:spacing w:val="-2"/>
                            <w:sz w:val="18"/>
                          </w:rPr>
                          <w:t>└───────────────────────────────────────┘</w:t>
                        </w:r>
                      </w:p>
                      <w:p w14:paraId="6BE31D8B">
                        <w:pPr>
                          <w:spacing w:before="119"/>
                          <w:ind w:left="0" w:right="0" w:firstLine="0"/>
                          <w:jc w:val="left"/>
                          <w:rPr>
                            <w:rFonts w:hint="default" w:ascii="Consolas" w:hAnsi="Consolas"/>
                            <w:sz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box 44" o:spid="_x0000_s1026" o:spt="202" type="#_x0000_t202" style="position:absolute;left:607516;top:3525090;height:323850;width:2149475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B41951"/>
                    </w:txbxContent>
                  </v:textbox>
                </v:shape>
                <v:shape id="Textbox 45" o:spid="_x0000_s1026" o:spt="202" type="#_x0000_t202" style="position:absolute;left:3121223;top:3525090;height:323850;width:75565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B29258"/>
                    </w:txbxContent>
                  </v:textbox>
                </v:shape>
                <v:shape id="Textbox 46" o:spid="_x0000_s1026" o:spt="202" type="#_x0000_t202" style="position:absolute;left:607516;top:3953715;height:114300;width:258953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F520F3"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53AA846">
      <w:pPr>
        <w:pStyle w:val="10"/>
        <w:spacing w:before="11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173990</wp:posOffset>
                </wp:positionV>
                <wp:extent cx="6503035" cy="9525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41.95pt;margin-top:13.7pt;height:0.75pt;width:512.05pt;mso-position-horizontal-relative:page;mso-wrap-distance-bottom:0pt;mso-wrap-distance-top:0pt;z-index:-251638784;mso-width-relative:page;mso-height-relative:page;" fillcolor="#E4E7EB" filled="t" stroked="f" coordsize="6503034,9525" o:gfxdata="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cvRdHWAAAACQEAAA8AAAAAAAAAAQAgAAAAIgAAAGRycy9kb3ducmV2LnhtbFBLAQIUABQAAAAI&#10;AIdO4kCi3rDmKAIAAOEEAAAOAAAAAAAAAAEAIAAAACUBAABkcnMvZTJvRG9jLnhtbFBLBQYAAAAA&#10;BgAGAFkBAAC/BQAAAAA=&#10;" path="m6502449,9524l0,9524,0,0,6502449,0,65024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A3BA676">
      <w:pPr>
        <w:pStyle w:val="10"/>
        <w:spacing w:before="12"/>
        <w:rPr>
          <w:b/>
          <w:sz w:val="30"/>
        </w:rPr>
      </w:pPr>
    </w:p>
    <w:p w14:paraId="65826A12">
      <w:pPr>
        <w:pStyle w:val="3"/>
        <w:numPr>
          <w:ilvl w:val="0"/>
          <w:numId w:val="2"/>
        </w:numPr>
        <w:tabs>
          <w:tab w:val="left" w:pos="662"/>
        </w:tabs>
        <w:spacing w:before="0" w:after="0" w:line="240" w:lineRule="auto"/>
        <w:ind w:left="662" w:right="0" w:hanging="336"/>
        <w:jc w:val="left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5080</wp:posOffset>
                </wp:positionV>
                <wp:extent cx="47625" cy="238125"/>
                <wp:effectExtent l="0" t="0" r="0" b="0"/>
                <wp:wrapNone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38125">
                              <a:moveTo>
                                <a:pt x="4762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42pt;margin-top:0.4pt;height:18.75pt;width:3.75pt;mso-position-horizontal-relative:page;z-index:251661312;mso-width-relative:page;mso-height-relative:page;" fillcolor="#0E756E" filled="t" stroked="f" coordsize="47625,238125" o:gfxdata="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0ES&#10;l9cAAAAFAQAADwAAAAAAAAABACAAAAAiAAAAZHJzL2Rvd25yZXYueG1sUEsBAhQAFAAAAAgAh07i&#10;QNrtOO8jAgAA4QQAAA4AAAAAAAAAAQAgAAAAJgEAAGRycy9lMm9Eb2MueG1sUEsFBgAAAAAGAAYA&#10;WQEAALsFAAAAAA==&#10;" path="m47624,238124l0,238124,0,0,47624,0,47624,2381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5D58"/>
          <w:spacing w:val="-2"/>
        </w:rPr>
        <w:t>Scope</w:t>
      </w:r>
    </w:p>
    <w:p w14:paraId="3919A692">
      <w:pPr>
        <w:pStyle w:val="5"/>
        <w:numPr>
          <w:ilvl w:val="1"/>
          <w:numId w:val="2"/>
        </w:numPr>
        <w:tabs>
          <w:tab w:val="left" w:pos="554"/>
        </w:tabs>
        <w:spacing w:before="270" w:after="0" w:line="240" w:lineRule="auto"/>
        <w:ind w:left="554" w:right="0" w:hanging="423"/>
        <w:jc w:val="left"/>
      </w:pPr>
      <w:r>
        <w:rPr>
          <w:color w:val="115D58"/>
        </w:rPr>
        <w:t>In-Scope</w:t>
      </w:r>
      <w:r>
        <w:rPr>
          <w:color w:val="115D58"/>
          <w:spacing w:val="-9"/>
        </w:rPr>
        <w:t xml:space="preserve"> </w:t>
      </w:r>
      <w:r>
        <w:rPr>
          <w:color w:val="115D58"/>
        </w:rPr>
        <w:t>(Termasuk</w:t>
      </w:r>
      <w:r>
        <w:rPr>
          <w:color w:val="115D58"/>
          <w:spacing w:val="-9"/>
        </w:rPr>
        <w:t xml:space="preserve"> </w:t>
      </w:r>
      <w:r>
        <w:rPr>
          <w:color w:val="115D58"/>
        </w:rPr>
        <w:t>dalam</w:t>
      </w:r>
      <w:r>
        <w:rPr>
          <w:color w:val="115D58"/>
          <w:spacing w:val="-8"/>
        </w:rPr>
        <w:t xml:space="preserve"> </w:t>
      </w:r>
      <w:r>
        <w:rPr>
          <w:color w:val="115D58"/>
          <w:spacing w:val="-2"/>
        </w:rPr>
        <w:t>sistem)</w:t>
      </w:r>
    </w:p>
    <w:p w14:paraId="5268A995">
      <w:pPr>
        <w:pStyle w:val="10"/>
        <w:spacing w:before="1"/>
        <w:rPr>
          <w:b/>
          <w:sz w:val="11"/>
        </w:r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5"/>
        <w:gridCol w:w="8983"/>
      </w:tblGrid>
      <w:tr w14:paraId="79C62067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245" w:type="dxa"/>
            <w:shd w:val="clear" w:color="auto" w:fill="F0FDFA"/>
          </w:tcPr>
          <w:p w14:paraId="19056252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Modul</w:t>
            </w:r>
          </w:p>
        </w:tc>
        <w:tc>
          <w:tcPr>
            <w:tcW w:w="8983" w:type="dxa"/>
            <w:tcBorders>
              <w:right w:val="single" w:color="E4E7EB" w:sz="4" w:space="0"/>
            </w:tcBorders>
            <w:shd w:val="clear" w:color="auto" w:fill="F0FDFA"/>
          </w:tcPr>
          <w:p w14:paraId="28C23648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Cakupan</w:t>
            </w:r>
          </w:p>
        </w:tc>
      </w:tr>
      <w:tr w14:paraId="73D16E19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245" w:type="dxa"/>
          </w:tcPr>
          <w:p w14:paraId="28CAF347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Dashboard</w:t>
            </w:r>
          </w:p>
        </w:tc>
        <w:tc>
          <w:tcPr>
            <w:tcW w:w="8983" w:type="dxa"/>
            <w:tcBorders>
              <w:right w:val="single" w:color="E4E7EB" w:sz="4" w:space="0"/>
            </w:tcBorders>
          </w:tcPr>
          <w:p w14:paraId="33C29514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KPI,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ringkasan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stok,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produksi,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reorder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expiry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alert</w:t>
            </w:r>
          </w:p>
        </w:tc>
      </w:tr>
      <w:tr w14:paraId="601A1D0F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245" w:type="dxa"/>
          </w:tcPr>
          <w:p w14:paraId="42AC1104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5"/>
                <w:sz w:val="19"/>
              </w:rPr>
              <w:t>CRM</w:t>
            </w:r>
          </w:p>
        </w:tc>
        <w:tc>
          <w:tcPr>
            <w:tcW w:w="8983" w:type="dxa"/>
            <w:tcBorders>
              <w:right w:val="single" w:color="E4E7EB" w:sz="4" w:space="0"/>
            </w:tcBorders>
          </w:tcPr>
          <w:p w14:paraId="4B99EE06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Leads,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Customers,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Contacts,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Opportunities,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Activities,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Pipeline,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Quotation,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Order</w:t>
            </w:r>
          </w:p>
        </w:tc>
      </w:tr>
      <w:tr w14:paraId="0C2E71D2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245" w:type="dxa"/>
          </w:tcPr>
          <w:p w14:paraId="509E38F9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Product</w:t>
            </w:r>
          </w:p>
        </w:tc>
        <w:tc>
          <w:tcPr>
            <w:tcW w:w="8983" w:type="dxa"/>
            <w:tcBorders>
              <w:right w:val="single" w:color="E4E7EB" w:sz="4" w:space="0"/>
            </w:tcBorders>
          </w:tcPr>
          <w:p w14:paraId="4BB7D335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Products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(raw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material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finished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good),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Categories,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Units,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Brands,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Price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Lists,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BOM/Formula</w:t>
            </w:r>
          </w:p>
        </w:tc>
      </w:tr>
      <w:tr w14:paraId="72D835EF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245" w:type="dxa"/>
          </w:tcPr>
          <w:p w14:paraId="79B3C991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Inventory</w:t>
            </w:r>
          </w:p>
        </w:tc>
        <w:tc>
          <w:tcPr>
            <w:tcW w:w="8983" w:type="dxa"/>
            <w:tcBorders>
              <w:right w:val="single" w:color="E4E7EB" w:sz="4" w:space="0"/>
            </w:tcBorders>
          </w:tcPr>
          <w:p w14:paraId="53FF5EA8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Warehouses,</w:t>
            </w:r>
            <w:r>
              <w:rPr>
                <w:color w:val="1F2937"/>
                <w:spacing w:val="-9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Locations,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Stock,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Stock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Movement,</w:t>
            </w:r>
            <w:r>
              <w:rPr>
                <w:color w:val="1F2937"/>
                <w:spacing w:val="-6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Transfer,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Adjustment,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Reservation,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Stock</w:t>
            </w:r>
            <w:r>
              <w:rPr>
                <w:color w:val="1F2937"/>
                <w:spacing w:val="-6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Opname</w:t>
            </w:r>
          </w:p>
        </w:tc>
      </w:tr>
      <w:tr w14:paraId="41B8F598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245" w:type="dxa"/>
          </w:tcPr>
          <w:p w14:paraId="56CC6B87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Purchasing</w:t>
            </w:r>
          </w:p>
        </w:tc>
        <w:tc>
          <w:tcPr>
            <w:tcW w:w="8983" w:type="dxa"/>
            <w:tcBorders>
              <w:right w:val="single" w:color="E4E7EB" w:sz="4" w:space="0"/>
            </w:tcBorders>
          </w:tcPr>
          <w:p w14:paraId="1706FEE4">
            <w:pPr>
              <w:pStyle w:val="14"/>
              <w:spacing w:line="271" w:lineRule="auto"/>
              <w:rPr>
                <w:sz w:val="19"/>
              </w:rPr>
            </w:pPr>
            <w:r>
              <w:rPr>
                <w:color w:val="1F2937"/>
                <w:sz w:val="19"/>
              </w:rPr>
              <w:t>Suppliers,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Purchase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Requisition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(PR),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RFQ,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Supplier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Quotation,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Quotation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Comparison,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Purchase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Order (PO), Receiving, Purchase Return</w:t>
            </w:r>
          </w:p>
        </w:tc>
      </w:tr>
      <w:tr w14:paraId="7E120276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245" w:type="dxa"/>
          </w:tcPr>
          <w:p w14:paraId="316172E9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Production</w:t>
            </w:r>
          </w:p>
        </w:tc>
        <w:tc>
          <w:tcPr>
            <w:tcW w:w="8983" w:type="dxa"/>
            <w:tcBorders>
              <w:right w:val="single" w:color="E4E7EB" w:sz="4" w:space="0"/>
            </w:tcBorders>
          </w:tcPr>
          <w:p w14:paraId="56A9D9BF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BOM/Formula,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Production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Order,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Batch/Lot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(MFG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date,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Expiry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date,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Shelf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life/PAO),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Filling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2"/>
                <w:sz w:val="19"/>
              </w:rPr>
              <w:t xml:space="preserve"> Packing</w:t>
            </w:r>
          </w:p>
        </w:tc>
      </w:tr>
      <w:tr w14:paraId="3E77620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245" w:type="dxa"/>
          </w:tcPr>
          <w:p w14:paraId="42F97465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Report</w:t>
            </w:r>
          </w:p>
        </w:tc>
        <w:tc>
          <w:tcPr>
            <w:tcW w:w="8983" w:type="dxa"/>
            <w:tcBorders>
              <w:right w:val="single" w:color="E4E7EB" w:sz="4" w:space="0"/>
            </w:tcBorders>
          </w:tcPr>
          <w:p w14:paraId="412A477E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Inventory,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Supplier,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Customer,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Production</w:t>
            </w:r>
          </w:p>
        </w:tc>
      </w:tr>
      <w:tr w14:paraId="06F5F38C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245" w:type="dxa"/>
          </w:tcPr>
          <w:p w14:paraId="6A91E097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System</w:t>
            </w:r>
          </w:p>
        </w:tc>
        <w:tc>
          <w:tcPr>
            <w:tcW w:w="8983" w:type="dxa"/>
            <w:tcBorders>
              <w:right w:val="single" w:color="E4E7EB" w:sz="4" w:space="0"/>
            </w:tcBorders>
          </w:tcPr>
          <w:p w14:paraId="08353B86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Users,</w:t>
            </w:r>
            <w:r>
              <w:rPr>
                <w:color w:val="1F2937"/>
                <w:spacing w:val="-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Roles,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Permissions,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Approval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Workflow,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Audit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Log,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Settings</w:t>
            </w:r>
          </w:p>
        </w:tc>
      </w:tr>
    </w:tbl>
    <w:p w14:paraId="4B04F74B">
      <w:pPr>
        <w:pStyle w:val="5"/>
        <w:numPr>
          <w:ilvl w:val="1"/>
          <w:numId w:val="2"/>
        </w:numPr>
        <w:tabs>
          <w:tab w:val="left" w:pos="554"/>
        </w:tabs>
        <w:spacing w:before="294" w:after="0" w:line="240" w:lineRule="auto"/>
        <w:ind w:left="554" w:right="0" w:hanging="423"/>
        <w:jc w:val="left"/>
      </w:pPr>
      <w:r>
        <w:rPr>
          <w:color w:val="115D58"/>
        </w:rPr>
        <w:t>Out-of-Scope</w:t>
      </w:r>
      <w:r>
        <w:rPr>
          <w:color w:val="115D58"/>
          <w:spacing w:val="-8"/>
        </w:rPr>
        <w:t xml:space="preserve"> </w:t>
      </w:r>
      <w:r>
        <w:rPr>
          <w:color w:val="115D58"/>
        </w:rPr>
        <w:t>(di</w:t>
      </w:r>
      <w:r>
        <w:rPr>
          <w:color w:val="115D58"/>
          <w:spacing w:val="-7"/>
        </w:rPr>
        <w:t xml:space="preserve"> </w:t>
      </w:r>
      <w:r>
        <w:rPr>
          <w:color w:val="115D58"/>
        </w:rPr>
        <w:t>luar</w:t>
      </w:r>
      <w:r>
        <w:rPr>
          <w:color w:val="115D58"/>
          <w:spacing w:val="-8"/>
        </w:rPr>
        <w:t xml:space="preserve"> </w:t>
      </w:r>
      <w:r>
        <w:rPr>
          <w:color w:val="115D58"/>
        </w:rPr>
        <w:t>MVP</w:t>
      </w:r>
      <w:r>
        <w:rPr>
          <w:color w:val="115D58"/>
          <w:spacing w:val="-7"/>
        </w:rPr>
        <w:t xml:space="preserve"> </w:t>
      </w:r>
      <w:r>
        <w:rPr>
          <w:color w:val="115D58"/>
          <w:spacing w:val="-2"/>
        </w:rPr>
        <w:t>pertama)</w:t>
      </w:r>
    </w:p>
    <w:p w14:paraId="065F39CC">
      <w:pPr>
        <w:pStyle w:val="13"/>
        <w:numPr>
          <w:ilvl w:val="2"/>
          <w:numId w:val="2"/>
        </w:numPr>
        <w:tabs>
          <w:tab w:val="left" w:pos="416"/>
        </w:tabs>
        <w:spacing w:before="225" w:after="0" w:line="240" w:lineRule="auto"/>
        <w:ind w:left="416" w:right="0" w:hanging="255"/>
        <w:jc w:val="left"/>
        <w:rPr>
          <w:sz w:val="22"/>
        </w:rPr>
      </w:pPr>
      <w:r>
        <w:rPr>
          <w:color w:val="1F2937"/>
          <w:sz w:val="22"/>
        </w:rPr>
        <w:t>Modul</w:t>
      </w:r>
      <w:r>
        <w:rPr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Finance/Accounting</w:t>
      </w:r>
      <w:r>
        <w:rPr>
          <w:b/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penuh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(GL,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jurnal,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AR/AP)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hanya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struktur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data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order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yang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dibutuhkan.</w:t>
      </w:r>
    </w:p>
    <w:p w14:paraId="5B4D445F">
      <w:pPr>
        <w:pStyle w:val="13"/>
        <w:numPr>
          <w:ilvl w:val="2"/>
          <w:numId w:val="2"/>
        </w:numPr>
        <w:tabs>
          <w:tab w:val="left" w:pos="416"/>
        </w:tabs>
        <w:spacing w:before="52" w:after="0" w:line="240" w:lineRule="auto"/>
        <w:ind w:left="416" w:right="0" w:hanging="255"/>
        <w:jc w:val="left"/>
        <w:rPr>
          <w:sz w:val="22"/>
        </w:rPr>
      </w:pPr>
      <w:r>
        <w:rPr>
          <w:b/>
          <w:color w:val="1F2937"/>
          <w:sz w:val="22"/>
        </w:rPr>
        <w:t>Integrasi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e-commerce/online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shop</w:t>
      </w:r>
      <w:r>
        <w:rPr>
          <w:b/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otomatis.</w:t>
      </w:r>
    </w:p>
    <w:p w14:paraId="4550A134">
      <w:pPr>
        <w:pStyle w:val="13"/>
        <w:spacing w:after="0" w:line="240" w:lineRule="auto"/>
        <w:jc w:val="left"/>
        <w:rPr>
          <w:sz w:val="22"/>
        </w:rPr>
        <w:sectPr>
          <w:pgSz w:w="11920" w:h="16840"/>
          <w:pgMar w:top="880" w:right="708" w:bottom="460" w:left="708" w:header="0" w:footer="268" w:gutter="0"/>
          <w:cols w:space="720" w:num="1"/>
        </w:sectPr>
      </w:pPr>
    </w:p>
    <w:p w14:paraId="11FCC022">
      <w:pPr>
        <w:pStyle w:val="13"/>
        <w:numPr>
          <w:ilvl w:val="2"/>
          <w:numId w:val="2"/>
        </w:numPr>
        <w:tabs>
          <w:tab w:val="left" w:pos="416"/>
        </w:tabs>
        <w:spacing w:before="79" w:after="0" w:line="240" w:lineRule="auto"/>
        <w:ind w:left="416" w:right="0" w:hanging="255"/>
        <w:jc w:val="left"/>
        <w:rPr>
          <w:sz w:val="22"/>
        </w:rPr>
      </w:pPr>
      <w:r>
        <w:rPr>
          <w:b/>
          <w:color w:val="1F2937"/>
          <w:sz w:val="22"/>
        </w:rPr>
        <w:t>Kalkulasi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harga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&amp;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costing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otomatis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penuh</w:t>
      </w:r>
      <w:r>
        <w:rPr>
          <w:b/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(harga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dihitung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manual,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display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saja).</w:t>
      </w:r>
    </w:p>
    <w:p w14:paraId="0EE501CF">
      <w:pPr>
        <w:pStyle w:val="13"/>
        <w:numPr>
          <w:ilvl w:val="2"/>
          <w:numId w:val="2"/>
        </w:numPr>
        <w:tabs>
          <w:tab w:val="left" w:pos="416"/>
        </w:tabs>
        <w:spacing w:before="52" w:after="0" w:line="240" w:lineRule="auto"/>
        <w:ind w:left="416" w:right="0" w:hanging="255"/>
        <w:jc w:val="left"/>
        <w:rPr>
          <w:sz w:val="22"/>
        </w:rPr>
      </w:pPr>
      <w:r>
        <w:rPr>
          <w:b/>
          <w:color w:val="1F2937"/>
          <w:sz w:val="22"/>
        </w:rPr>
        <w:t>Produksi</w:t>
      </w:r>
      <w:r>
        <w:rPr>
          <w:b/>
          <w:color w:val="1F2937"/>
          <w:spacing w:val="-4"/>
          <w:sz w:val="22"/>
        </w:rPr>
        <w:t xml:space="preserve"> </w:t>
      </w:r>
      <w:r>
        <w:rPr>
          <w:b/>
          <w:color w:val="1F2937"/>
          <w:sz w:val="22"/>
        </w:rPr>
        <w:t>semi-otomatis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dengan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mesin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IoT</w:t>
      </w:r>
      <w:r>
        <w:rPr>
          <w:b/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(data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produksi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diinput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manual).</w:t>
      </w:r>
    </w:p>
    <w:p w14:paraId="02A0D702">
      <w:pPr>
        <w:pStyle w:val="13"/>
        <w:numPr>
          <w:ilvl w:val="2"/>
          <w:numId w:val="2"/>
        </w:numPr>
        <w:tabs>
          <w:tab w:val="left" w:pos="416"/>
        </w:tabs>
        <w:spacing w:before="38" w:after="0" w:line="240" w:lineRule="auto"/>
        <w:ind w:left="416" w:right="0" w:hanging="255"/>
        <w:jc w:val="left"/>
        <w:rPr>
          <w:sz w:val="22"/>
        </w:rPr>
      </w:pPr>
      <w:r>
        <w:rPr>
          <w:color w:val="1F2937"/>
          <w:sz w:val="22"/>
        </w:rPr>
        <w:t>Pemrosesan</w:t>
      </w:r>
      <w:r>
        <w:rPr>
          <w:color w:val="1F2937"/>
          <w:spacing w:val="-4"/>
          <w:sz w:val="22"/>
        </w:rPr>
        <w:t xml:space="preserve"> </w:t>
      </w:r>
      <w:r>
        <w:rPr>
          <w:b/>
          <w:color w:val="1F2937"/>
          <w:sz w:val="22"/>
        </w:rPr>
        <w:t>BPOM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e-register</w:t>
      </w:r>
      <w:r>
        <w:rPr>
          <w:b/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(sistem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hanya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menyiapkan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data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batch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&amp;</w:t>
      </w:r>
      <w:r>
        <w:rPr>
          <w:color w:val="1F2937"/>
          <w:spacing w:val="-2"/>
          <w:sz w:val="22"/>
        </w:rPr>
        <w:t xml:space="preserve"> komposisi).</w:t>
      </w:r>
    </w:p>
    <w:p w14:paraId="5B23A76A">
      <w:pPr>
        <w:pStyle w:val="10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221615</wp:posOffset>
                </wp:positionV>
                <wp:extent cx="6503035" cy="9525"/>
                <wp:effectExtent l="0" t="0" r="0" b="0"/>
                <wp:wrapTopAndBottom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41.95pt;margin-top:17.45pt;height:0.75pt;width:512.05pt;mso-position-horizontal-relative:page;mso-wrap-distance-bottom:0pt;mso-wrap-distance-top:0pt;z-index:-251637760;mso-width-relative:page;mso-height-relative:page;" fillcolor="#E4E7EB" filled="t" stroked="f" coordsize="6503034,9525" o:gfxdata="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ZAoUdYAAAAJAQAADwAAAAAAAAABACAAAAAiAAAAZHJzL2Rvd25yZXYueG1sUEsBAhQAFAAAAAgA&#10;h07iQOhy4UwnAgAA4QQAAA4AAAAAAAAAAQAgAAAAJQEAAGRycy9lMm9Eb2MueG1sUEsFBgAAAAAG&#10;AAYAWQEAAL4FAAAAAA==&#10;" path="m6502449,9524l0,9524,0,0,6502449,0,65024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F0E9DF8">
      <w:pPr>
        <w:pStyle w:val="10"/>
        <w:spacing w:before="118"/>
      </w:pPr>
    </w:p>
    <w:p w14:paraId="400FE46B">
      <w:pPr>
        <w:pStyle w:val="3"/>
        <w:numPr>
          <w:ilvl w:val="0"/>
          <w:numId w:val="2"/>
        </w:numPr>
        <w:tabs>
          <w:tab w:val="left" w:pos="662"/>
        </w:tabs>
        <w:spacing w:before="0" w:after="0" w:line="240" w:lineRule="auto"/>
        <w:ind w:left="662" w:right="0" w:hanging="336"/>
        <w:jc w:val="left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5715</wp:posOffset>
                </wp:positionV>
                <wp:extent cx="47625" cy="238125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38125">
                              <a:moveTo>
                                <a:pt x="4762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42pt;margin-top:0.45pt;height:18.75pt;width:3.75pt;mso-position-horizontal-relative:page;z-index:251662336;mso-width-relative:page;mso-height-relative:page;" fillcolor="#0E756E" filled="t" stroked="f" coordsize="47625,238125" o:gfxdata="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jdshLW&#10;AAAABQEAAA8AAAAAAAAAAQAgAAAAIgAAAGRycy9kb3ducmV2LnhtbFBLAQIUABQAAAAIAIdO4kC/&#10;LameIgIAAOEEAAAOAAAAAAAAAAEAIAAAACUBAABkcnMvZTJvRG9jLnhtbFBLBQYAAAAABgAGAFkB&#10;AAC5BQAAAAA=&#10;" path="m47624,238124l0,238124,0,0,47624,0,47624,2381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5D58"/>
        </w:rPr>
        <w:t>User</w:t>
      </w:r>
      <w:r>
        <w:rPr>
          <w:color w:val="115D58"/>
          <w:spacing w:val="-4"/>
        </w:rPr>
        <w:t xml:space="preserve"> </w:t>
      </w:r>
      <w:r>
        <w:rPr>
          <w:color w:val="115D58"/>
        </w:rPr>
        <w:t>Roles</w:t>
      </w:r>
      <w:r>
        <w:rPr>
          <w:color w:val="115D58"/>
          <w:spacing w:val="-4"/>
        </w:rPr>
        <w:t xml:space="preserve"> </w:t>
      </w:r>
      <w:r>
        <w:rPr>
          <w:color w:val="115D58"/>
          <w:spacing w:val="-2"/>
        </w:rPr>
        <w:t>(Actor)</w:t>
      </w:r>
    </w:p>
    <w:p w14:paraId="351E19D5">
      <w:pPr>
        <w:pStyle w:val="10"/>
        <w:spacing w:before="2"/>
        <w:rPr>
          <w:b/>
          <w:sz w:val="10"/>
        </w:r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5100"/>
        <w:gridCol w:w="3508"/>
      </w:tblGrid>
      <w:tr w14:paraId="4090071C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620" w:type="dxa"/>
            <w:shd w:val="clear" w:color="auto" w:fill="F0FDFA"/>
          </w:tcPr>
          <w:p w14:paraId="3057D38F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4"/>
                <w:sz w:val="19"/>
              </w:rPr>
              <w:t>Role</w:t>
            </w:r>
          </w:p>
        </w:tc>
        <w:tc>
          <w:tcPr>
            <w:tcW w:w="5100" w:type="dxa"/>
            <w:shd w:val="clear" w:color="auto" w:fill="F0FDFA"/>
          </w:tcPr>
          <w:p w14:paraId="62305C49">
            <w:pPr>
              <w:pStyle w:val="14"/>
              <w:ind w:left="131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Deskripsi</w:t>
            </w:r>
          </w:p>
        </w:tc>
        <w:tc>
          <w:tcPr>
            <w:tcW w:w="3508" w:type="dxa"/>
            <w:tcBorders>
              <w:right w:val="single" w:color="E4E7EB" w:sz="4" w:space="0"/>
            </w:tcBorders>
            <w:shd w:val="clear" w:color="auto" w:fill="F0FDFA"/>
          </w:tcPr>
          <w:p w14:paraId="18EAE2B2">
            <w:pPr>
              <w:pStyle w:val="14"/>
              <w:ind w:left="13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z w:val="19"/>
              </w:rPr>
              <w:t>Modul</w:t>
            </w:r>
            <w:r>
              <w:rPr>
                <w:rFonts w:ascii="Segoe UI Semibold"/>
                <w:color w:val="115D58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color w:val="115D58"/>
                <w:spacing w:val="-2"/>
                <w:sz w:val="19"/>
              </w:rPr>
              <w:t>Akses</w:t>
            </w:r>
          </w:p>
        </w:tc>
      </w:tr>
      <w:tr w14:paraId="2D9618C0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620" w:type="dxa"/>
          </w:tcPr>
          <w:p w14:paraId="40843506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Super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Admin</w:t>
            </w:r>
          </w:p>
        </w:tc>
        <w:tc>
          <w:tcPr>
            <w:tcW w:w="5100" w:type="dxa"/>
          </w:tcPr>
          <w:p w14:paraId="3B9A5A94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Kelola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user,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role,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permission,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settings</w:t>
            </w:r>
          </w:p>
        </w:tc>
        <w:tc>
          <w:tcPr>
            <w:tcW w:w="3508" w:type="dxa"/>
            <w:tcBorders>
              <w:right w:val="single" w:color="E4E7EB" w:sz="4" w:space="0"/>
            </w:tcBorders>
          </w:tcPr>
          <w:p w14:paraId="06A5B9E3">
            <w:pPr>
              <w:pStyle w:val="14"/>
              <w:ind w:left="13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Semua</w:t>
            </w:r>
          </w:p>
        </w:tc>
      </w:tr>
      <w:tr w14:paraId="1C9E270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620" w:type="dxa"/>
          </w:tcPr>
          <w:p w14:paraId="0EA3B4DA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Spv/Supervisor</w:t>
            </w:r>
          </w:p>
        </w:tc>
        <w:tc>
          <w:tcPr>
            <w:tcW w:w="5100" w:type="dxa"/>
          </w:tcPr>
          <w:p w14:paraId="0215DD15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Approval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oversight,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lihat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semua</w:t>
            </w:r>
          </w:p>
        </w:tc>
        <w:tc>
          <w:tcPr>
            <w:tcW w:w="3508" w:type="dxa"/>
            <w:tcBorders>
              <w:right w:val="single" w:color="E4E7EB" w:sz="4" w:space="0"/>
            </w:tcBorders>
          </w:tcPr>
          <w:p w14:paraId="05774E95">
            <w:pPr>
              <w:pStyle w:val="14"/>
              <w:ind w:left="134"/>
              <w:rPr>
                <w:sz w:val="19"/>
              </w:rPr>
            </w:pPr>
            <w:r>
              <w:rPr>
                <w:color w:val="1F2937"/>
                <w:sz w:val="19"/>
              </w:rPr>
              <w:t>Dashboard,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Approval,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Report,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Audit</w:t>
            </w:r>
          </w:p>
        </w:tc>
      </w:tr>
      <w:tr w14:paraId="6720C00E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620" w:type="dxa"/>
          </w:tcPr>
          <w:p w14:paraId="4528B55A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Sales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(CRM)</w:t>
            </w:r>
          </w:p>
        </w:tc>
        <w:tc>
          <w:tcPr>
            <w:tcW w:w="5100" w:type="dxa"/>
          </w:tcPr>
          <w:p w14:paraId="4612EC7D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Kelola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lead,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customer,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opportunity,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quotation,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order</w:t>
            </w:r>
          </w:p>
        </w:tc>
        <w:tc>
          <w:tcPr>
            <w:tcW w:w="3508" w:type="dxa"/>
            <w:tcBorders>
              <w:right w:val="single" w:color="E4E7EB" w:sz="4" w:space="0"/>
            </w:tcBorders>
          </w:tcPr>
          <w:p w14:paraId="5AA6C471">
            <w:pPr>
              <w:pStyle w:val="14"/>
              <w:spacing w:line="271" w:lineRule="auto"/>
              <w:ind w:left="134"/>
              <w:rPr>
                <w:sz w:val="19"/>
              </w:rPr>
            </w:pPr>
            <w:r>
              <w:rPr>
                <w:color w:val="1F2937"/>
                <w:sz w:val="19"/>
              </w:rPr>
              <w:t>CRM,</w:t>
            </w:r>
            <w:r>
              <w:rPr>
                <w:color w:val="1F2937"/>
                <w:spacing w:val="-10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Product</w:t>
            </w:r>
            <w:r>
              <w:rPr>
                <w:color w:val="1F2937"/>
                <w:spacing w:val="-10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(baca),</w:t>
            </w:r>
            <w:r>
              <w:rPr>
                <w:color w:val="1F2937"/>
                <w:spacing w:val="-10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Inventory</w:t>
            </w:r>
            <w:r>
              <w:rPr>
                <w:color w:val="1F2937"/>
                <w:spacing w:val="-10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(baca </w:t>
            </w:r>
            <w:r>
              <w:rPr>
                <w:color w:val="1F2937"/>
                <w:spacing w:val="-2"/>
                <w:sz w:val="19"/>
              </w:rPr>
              <w:t>stok)</w:t>
            </w:r>
          </w:p>
        </w:tc>
      </w:tr>
      <w:tr w14:paraId="4AB849A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620" w:type="dxa"/>
          </w:tcPr>
          <w:p w14:paraId="0A36A70B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Gudang</w:t>
            </w:r>
          </w:p>
        </w:tc>
        <w:tc>
          <w:tcPr>
            <w:tcW w:w="5100" w:type="dxa"/>
          </w:tcPr>
          <w:p w14:paraId="0DD49DE6">
            <w:pPr>
              <w:pStyle w:val="14"/>
              <w:spacing w:line="285" w:lineRule="auto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Terima</w:t>
            </w:r>
            <w:r>
              <w:rPr>
                <w:color w:val="1F2937"/>
                <w:spacing w:val="-1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SO/reservasi,</w:t>
            </w:r>
            <w:r>
              <w:rPr>
                <w:color w:val="1F2937"/>
                <w:spacing w:val="-1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transfer,</w:t>
            </w:r>
            <w:r>
              <w:rPr>
                <w:color w:val="1F2937"/>
                <w:spacing w:val="-1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adjustment,</w:t>
            </w:r>
            <w:r>
              <w:rPr>
                <w:color w:val="1F2937"/>
                <w:spacing w:val="-1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stock</w:t>
            </w:r>
            <w:r>
              <w:rPr>
                <w:color w:val="1F2937"/>
                <w:spacing w:val="-1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opname, </w:t>
            </w:r>
            <w:r>
              <w:rPr>
                <w:color w:val="1F2937"/>
                <w:spacing w:val="-2"/>
                <w:sz w:val="19"/>
              </w:rPr>
              <w:t>receiving</w:t>
            </w:r>
          </w:p>
        </w:tc>
        <w:tc>
          <w:tcPr>
            <w:tcW w:w="3508" w:type="dxa"/>
            <w:tcBorders>
              <w:right w:val="single" w:color="E4E7EB" w:sz="4" w:space="0"/>
            </w:tcBorders>
          </w:tcPr>
          <w:p w14:paraId="25657D8C">
            <w:pPr>
              <w:pStyle w:val="14"/>
              <w:ind w:left="134"/>
              <w:rPr>
                <w:sz w:val="19"/>
              </w:rPr>
            </w:pPr>
            <w:r>
              <w:rPr>
                <w:color w:val="1F2937"/>
                <w:sz w:val="19"/>
              </w:rPr>
              <w:t>Inventory,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Purchasing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(Receiving)</w:t>
            </w:r>
          </w:p>
        </w:tc>
      </w:tr>
      <w:tr w14:paraId="5F343197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620" w:type="dxa"/>
          </w:tcPr>
          <w:p w14:paraId="4DE7F49D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Purchasing</w:t>
            </w:r>
          </w:p>
        </w:tc>
        <w:tc>
          <w:tcPr>
            <w:tcW w:w="5100" w:type="dxa"/>
          </w:tcPr>
          <w:p w14:paraId="593C40E4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PR,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RFQ,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quotation,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komparasi,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5"/>
                <w:sz w:val="19"/>
              </w:rPr>
              <w:t>PO</w:t>
            </w:r>
          </w:p>
        </w:tc>
        <w:tc>
          <w:tcPr>
            <w:tcW w:w="3508" w:type="dxa"/>
            <w:tcBorders>
              <w:right w:val="single" w:color="E4E7EB" w:sz="4" w:space="0"/>
            </w:tcBorders>
          </w:tcPr>
          <w:p w14:paraId="708795AC">
            <w:pPr>
              <w:pStyle w:val="14"/>
              <w:spacing w:line="285" w:lineRule="auto"/>
              <w:ind w:left="134"/>
              <w:rPr>
                <w:sz w:val="19"/>
              </w:rPr>
            </w:pPr>
            <w:r>
              <w:rPr>
                <w:color w:val="1F2937"/>
                <w:sz w:val="19"/>
              </w:rPr>
              <w:t>Purchasing,</w:t>
            </w:r>
            <w:r>
              <w:rPr>
                <w:color w:val="1F2937"/>
                <w:spacing w:val="-1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Product</w:t>
            </w:r>
            <w:r>
              <w:rPr>
                <w:color w:val="1F2937"/>
                <w:spacing w:val="-1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(baca),</w:t>
            </w:r>
            <w:r>
              <w:rPr>
                <w:color w:val="1F2937"/>
                <w:spacing w:val="-1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Inventory </w:t>
            </w:r>
            <w:r>
              <w:rPr>
                <w:color w:val="1F2937"/>
                <w:spacing w:val="-2"/>
                <w:sz w:val="19"/>
              </w:rPr>
              <w:t>(baca)</w:t>
            </w:r>
          </w:p>
        </w:tc>
      </w:tr>
      <w:tr w14:paraId="672109C8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620" w:type="dxa"/>
          </w:tcPr>
          <w:p w14:paraId="41B4B9C7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Produksi</w:t>
            </w:r>
          </w:p>
        </w:tc>
        <w:tc>
          <w:tcPr>
            <w:tcW w:w="5100" w:type="dxa"/>
          </w:tcPr>
          <w:p w14:paraId="6A4844DD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BOM,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production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order,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laporan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batch</w:t>
            </w:r>
          </w:p>
        </w:tc>
        <w:tc>
          <w:tcPr>
            <w:tcW w:w="3508" w:type="dxa"/>
            <w:tcBorders>
              <w:right w:val="single" w:color="E4E7EB" w:sz="4" w:space="0"/>
            </w:tcBorders>
          </w:tcPr>
          <w:p w14:paraId="44D486E1">
            <w:pPr>
              <w:pStyle w:val="14"/>
              <w:ind w:left="134"/>
              <w:rPr>
                <w:sz w:val="19"/>
              </w:rPr>
            </w:pPr>
            <w:r>
              <w:rPr>
                <w:color w:val="1F2937"/>
                <w:sz w:val="19"/>
              </w:rPr>
              <w:t>Product,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Production,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Inventory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(baca)</w:t>
            </w:r>
          </w:p>
        </w:tc>
      </w:tr>
      <w:tr w14:paraId="510F037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620" w:type="dxa"/>
          </w:tcPr>
          <w:p w14:paraId="67807E69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Keuangan</w:t>
            </w:r>
          </w:p>
        </w:tc>
        <w:tc>
          <w:tcPr>
            <w:tcW w:w="5100" w:type="dxa"/>
          </w:tcPr>
          <w:p w14:paraId="51CE4DA4">
            <w:pPr>
              <w:pStyle w:val="14"/>
              <w:ind w:left="131"/>
              <w:rPr>
                <w:sz w:val="19"/>
              </w:rPr>
            </w:pPr>
            <w:r>
              <w:rPr>
                <w:color w:val="1F2937"/>
                <w:sz w:val="19"/>
              </w:rPr>
              <w:t>Review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order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purchase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untuk</w:t>
            </w:r>
            <w:r>
              <w:rPr>
                <w:color w:val="1F2937"/>
                <w:spacing w:val="-2"/>
                <w:sz w:val="19"/>
              </w:rPr>
              <w:t xml:space="preserve"> pembayaran</w:t>
            </w:r>
          </w:p>
        </w:tc>
        <w:tc>
          <w:tcPr>
            <w:tcW w:w="3508" w:type="dxa"/>
            <w:tcBorders>
              <w:right w:val="single" w:color="E4E7EB" w:sz="4" w:space="0"/>
            </w:tcBorders>
          </w:tcPr>
          <w:p w14:paraId="4B425769">
            <w:pPr>
              <w:pStyle w:val="14"/>
              <w:ind w:left="134"/>
              <w:rPr>
                <w:sz w:val="19"/>
              </w:rPr>
            </w:pPr>
            <w:r>
              <w:rPr>
                <w:color w:val="1F2937"/>
                <w:sz w:val="19"/>
              </w:rPr>
              <w:t>CRM,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Report</w:t>
            </w:r>
          </w:p>
        </w:tc>
      </w:tr>
    </w:tbl>
    <w:p w14:paraId="02691A48">
      <w:pPr>
        <w:pStyle w:val="10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194945</wp:posOffset>
                </wp:positionV>
                <wp:extent cx="6503035" cy="9525"/>
                <wp:effectExtent l="0" t="0" r="0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41.95pt;margin-top:15.35pt;height:0.75pt;width:512.05pt;mso-position-horizontal-relative:page;mso-wrap-distance-bottom:0pt;mso-wrap-distance-top:0pt;z-index:-251637760;mso-width-relative:page;mso-height-relative:page;" fillcolor="#E4E7EB" filled="t" stroked="f" coordsize="6503034,9525" o:gfxdata="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5ezbHWAAAACQEAAA8AAAAAAAAAAQAgAAAAIgAAAGRycy9kb3ducmV2LnhtbFBLAQIUABQAAAAI&#10;AIdO4kCNsnA9KAIAAOEEAAAOAAAAAAAAAAEAIAAAACUBAABkcnMvZTJvRG9jLnhtbFBLBQYAAAAA&#10;BgAGAFkBAAC/BQAAAAA=&#10;" path="m6502449,9524l0,9524,0,0,6502449,0,65024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EB3FB6">
      <w:pPr>
        <w:pStyle w:val="10"/>
        <w:spacing w:before="12"/>
        <w:rPr>
          <w:b/>
          <w:sz w:val="30"/>
        </w:rPr>
      </w:pPr>
    </w:p>
    <w:p w14:paraId="1B207650">
      <w:pPr>
        <w:pStyle w:val="3"/>
        <w:numPr>
          <w:ilvl w:val="0"/>
          <w:numId w:val="2"/>
        </w:numPr>
        <w:tabs>
          <w:tab w:val="left" w:pos="662"/>
        </w:tabs>
        <w:spacing w:before="0" w:after="0" w:line="240" w:lineRule="auto"/>
        <w:ind w:left="662" w:right="0" w:hanging="336"/>
        <w:jc w:val="left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5080</wp:posOffset>
                </wp:positionV>
                <wp:extent cx="47625" cy="238125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38125">
                              <a:moveTo>
                                <a:pt x="4762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42pt;margin-top:0.4pt;height:18.75pt;width:3.75pt;mso-position-horizontal-relative:page;z-index:251663360;mso-width-relative:page;mso-height-relative:page;" fillcolor="#0E756E" filled="t" stroked="f" coordsize="47625,238125" o:gfxdata="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0ES&#10;l9cAAAAFAQAADwAAAAAAAAABACAAAAAiAAAAZHJzL2Rvd25yZXYueG1sUEsBAhQAFAAAAAgAh07i&#10;QArOf+MjAgAA4QQAAA4AAAAAAAAAAQAgAAAAJgEAAGRycy9lMm9Eb2MueG1sUEsFBgAAAAAGAAYA&#10;WQEAALsFAAAAAA==&#10;" path="m47624,238124l0,238124,0,0,47624,0,47624,2381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5D58"/>
        </w:rPr>
        <w:t>Module</w:t>
      </w:r>
      <w:r>
        <w:rPr>
          <w:color w:val="115D58"/>
          <w:spacing w:val="-2"/>
        </w:rPr>
        <w:t xml:space="preserve"> </w:t>
      </w:r>
      <w:r>
        <w:rPr>
          <w:color w:val="115D58"/>
        </w:rPr>
        <w:t>Map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&amp;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User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Stories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(Prioritas</w:t>
      </w:r>
      <w:r>
        <w:rPr>
          <w:color w:val="115D58"/>
          <w:spacing w:val="-1"/>
        </w:rPr>
        <w:t xml:space="preserve"> </w:t>
      </w:r>
      <w:r>
        <w:rPr>
          <w:color w:val="115D58"/>
          <w:spacing w:val="-2"/>
        </w:rPr>
        <w:t>MoSCoW)</w:t>
      </w:r>
    </w:p>
    <w:p w14:paraId="43F7C80F">
      <w:pPr>
        <w:pStyle w:val="10"/>
        <w:spacing w:before="227"/>
        <w:ind w:left="131"/>
      </w:pPr>
      <w:r>
        <w:rPr>
          <w:color w:val="1F2937"/>
        </w:rPr>
        <w:t>Legend:</w:t>
      </w:r>
      <w:r>
        <w:rPr>
          <w:color w:val="1F2937"/>
          <w:spacing w:val="-1"/>
        </w:rPr>
        <w:t xml:space="preserve"> </w:t>
      </w:r>
      <w:r>
        <w:rPr>
          <w:b/>
          <w:color w:val="1F2937"/>
        </w:rPr>
        <w:t>M</w:t>
      </w:r>
      <w:r>
        <w:rPr>
          <w:b/>
          <w:color w:val="1F2937"/>
          <w:spacing w:val="-2"/>
        </w:rPr>
        <w:t xml:space="preserve"> </w:t>
      </w:r>
      <w:r>
        <w:rPr>
          <w:color w:val="1F2937"/>
        </w:rPr>
        <w:t>=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Must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(MVP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inti),</w:t>
      </w:r>
      <w:r>
        <w:rPr>
          <w:color w:val="1F2937"/>
          <w:spacing w:val="-1"/>
        </w:rPr>
        <w:t xml:space="preserve"> </w:t>
      </w:r>
      <w:r>
        <w:rPr>
          <w:b/>
          <w:color w:val="1F2937"/>
        </w:rPr>
        <w:t>S</w:t>
      </w:r>
      <w:r>
        <w:rPr>
          <w:b/>
          <w:color w:val="1F2937"/>
          <w:spacing w:val="-1"/>
        </w:rPr>
        <w:t xml:space="preserve"> </w:t>
      </w:r>
      <w:r>
        <w:rPr>
          <w:color w:val="1F2937"/>
        </w:rPr>
        <w:t>=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Should,</w:t>
      </w:r>
      <w:r>
        <w:rPr>
          <w:color w:val="1F2937"/>
          <w:spacing w:val="-1"/>
        </w:rPr>
        <w:t xml:space="preserve"> </w:t>
      </w:r>
      <w:r>
        <w:rPr>
          <w:b/>
          <w:color w:val="1F2937"/>
        </w:rPr>
        <w:t>C</w:t>
      </w:r>
      <w:r>
        <w:rPr>
          <w:b/>
          <w:color w:val="1F2937"/>
          <w:spacing w:val="-1"/>
        </w:rPr>
        <w:t xml:space="preserve"> </w:t>
      </w:r>
      <w:r>
        <w:rPr>
          <w:color w:val="1F2937"/>
        </w:rPr>
        <w:t>=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 xml:space="preserve">Could, </w:t>
      </w:r>
      <w:r>
        <w:rPr>
          <w:b/>
          <w:color w:val="1F2937"/>
        </w:rPr>
        <w:t>W</w:t>
      </w:r>
      <w:r>
        <w:rPr>
          <w:b/>
          <w:color w:val="1F2937"/>
          <w:spacing w:val="-2"/>
        </w:rPr>
        <w:t xml:space="preserve"> </w:t>
      </w:r>
      <w:r>
        <w:rPr>
          <w:color w:val="1F2937"/>
        </w:rPr>
        <w:t>=</w:t>
      </w:r>
      <w:r>
        <w:rPr>
          <w:color w:val="1F2937"/>
          <w:spacing w:val="-1"/>
        </w:rPr>
        <w:t xml:space="preserve"> </w:t>
      </w:r>
      <w:r>
        <w:rPr>
          <w:color w:val="1F2937"/>
        </w:rPr>
        <w:t>Won't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(MVP</w:t>
      </w:r>
      <w:r>
        <w:rPr>
          <w:color w:val="1F2937"/>
          <w:spacing w:val="-1"/>
        </w:rPr>
        <w:t xml:space="preserve"> </w:t>
      </w:r>
      <w:r>
        <w:rPr>
          <w:color w:val="1F2937"/>
          <w:spacing w:val="-4"/>
        </w:rPr>
        <w:t>ini)</w:t>
      </w:r>
    </w:p>
    <w:p w14:paraId="3D9D57FD">
      <w:pPr>
        <w:pStyle w:val="10"/>
        <w:spacing w:before="27"/>
      </w:pPr>
    </w:p>
    <w:p w14:paraId="1AB38D10">
      <w:pPr>
        <w:pStyle w:val="4"/>
        <w:numPr>
          <w:ilvl w:val="1"/>
          <w:numId w:val="2"/>
        </w:numPr>
        <w:tabs>
          <w:tab w:val="left" w:pos="554"/>
        </w:tabs>
        <w:spacing w:before="1" w:after="0" w:line="240" w:lineRule="auto"/>
        <w:ind w:left="554" w:right="0" w:hanging="423"/>
        <w:jc w:val="left"/>
      </w:pPr>
      <w:r>
        <w:rPr>
          <w:color w:val="115D58"/>
          <w:spacing w:val="-5"/>
        </w:rPr>
        <w:t>CRM</w:t>
      </w:r>
    </w:p>
    <w:p w14:paraId="6865FB85">
      <w:pPr>
        <w:pStyle w:val="10"/>
        <w:spacing w:after="1"/>
        <w:rPr>
          <w:b/>
          <w:sz w:val="11"/>
        </w:r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5"/>
        <w:gridCol w:w="1183"/>
      </w:tblGrid>
      <w:tr w14:paraId="447946FA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045" w:type="dxa"/>
            <w:shd w:val="clear" w:color="auto" w:fill="F0FDFA"/>
          </w:tcPr>
          <w:p w14:paraId="6263160C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Story</w:t>
            </w:r>
          </w:p>
        </w:tc>
        <w:tc>
          <w:tcPr>
            <w:tcW w:w="1183" w:type="dxa"/>
            <w:tcBorders>
              <w:right w:val="single" w:color="E4E7EB" w:sz="4" w:space="0"/>
            </w:tcBorders>
            <w:shd w:val="clear" w:color="auto" w:fill="F0FDFA"/>
          </w:tcPr>
          <w:p w14:paraId="71C9EB9A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Prioritas</w:t>
            </w:r>
          </w:p>
        </w:tc>
      </w:tr>
      <w:tr w14:paraId="2D5D1F30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6B466D83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membuat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mengkualifikasi </w:t>
            </w:r>
            <w:r>
              <w:rPr>
                <w:b/>
                <w:color w:val="1F2937"/>
                <w:spacing w:val="-4"/>
                <w:sz w:val="19"/>
              </w:rPr>
              <w:t>Lead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1A7371AC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44284473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4CB9D8FD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mengonversi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Lead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→ </w:t>
            </w:r>
            <w:r>
              <w:rPr>
                <w:b/>
                <w:color w:val="1F2937"/>
                <w:spacing w:val="-2"/>
                <w:sz w:val="19"/>
              </w:rPr>
              <w:t>Customer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2A55562E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4BB23EAC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045" w:type="dxa"/>
          </w:tcPr>
          <w:p w14:paraId="16D08E7F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mengelola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beberapa </w:t>
            </w:r>
            <w:r>
              <w:rPr>
                <w:b/>
                <w:color w:val="1F2937"/>
                <w:sz w:val="19"/>
              </w:rPr>
              <w:t>Contact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Customer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5B2B9B0A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S</w:t>
            </w:r>
          </w:p>
        </w:tc>
      </w:tr>
      <w:tr w14:paraId="3A238D06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39319CD0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 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 membuat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&amp; menggerakkan </w:t>
            </w:r>
            <w:r>
              <w:rPr>
                <w:b/>
                <w:color w:val="1F2937"/>
                <w:sz w:val="19"/>
              </w:rPr>
              <w:t xml:space="preserve">Opportunity </w:t>
            </w:r>
            <w:r>
              <w:rPr>
                <w:color w:val="1F2937"/>
                <w:sz w:val="19"/>
              </w:rPr>
              <w:t>di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pipeline </w:t>
            </w:r>
            <w:r>
              <w:rPr>
                <w:color w:val="1F2937"/>
                <w:spacing w:val="-2"/>
                <w:sz w:val="19"/>
              </w:rPr>
              <w:t>(stages)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14D05137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7C96C912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505B6E47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mencatat </w:t>
            </w:r>
            <w:r>
              <w:rPr>
                <w:b/>
                <w:color w:val="1F2937"/>
                <w:sz w:val="19"/>
              </w:rPr>
              <w:t>Activity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(call,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meeting,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email,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tugas)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68BC25DC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S</w:t>
            </w:r>
          </w:p>
        </w:tc>
      </w:tr>
      <w:tr w14:paraId="57130253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045" w:type="dxa"/>
          </w:tcPr>
          <w:p w14:paraId="50AD5A47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membuat </w:t>
            </w:r>
            <w:r>
              <w:rPr>
                <w:b/>
                <w:color w:val="1F2937"/>
                <w:sz w:val="19"/>
              </w:rPr>
              <w:t>Quotation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dari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Opportunity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6D9DB8F4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310EDBCA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6EBA5141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mengubah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Quotation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approved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→ </w:t>
            </w:r>
            <w:r>
              <w:rPr>
                <w:b/>
                <w:color w:val="1F2937"/>
                <w:sz w:val="19"/>
              </w:rPr>
              <w:t>Sales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Order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46773D75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59859E93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2EA46CC4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melihat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menyaring </w:t>
            </w:r>
            <w:r>
              <w:rPr>
                <w:b/>
                <w:color w:val="1F2937"/>
                <w:sz w:val="19"/>
              </w:rPr>
              <w:t>Sales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Pipeline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(dashboards/stages)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4FF6B8D2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S</w:t>
            </w:r>
          </w:p>
        </w:tc>
      </w:tr>
      <w:tr w14:paraId="1F17093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045" w:type="dxa"/>
          </w:tcPr>
          <w:p w14:paraId="0B9BF175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Sistem,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SO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approved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memicu </w:t>
            </w:r>
            <w:r>
              <w:rPr>
                <w:b/>
                <w:color w:val="1F2937"/>
                <w:sz w:val="19"/>
              </w:rPr>
              <w:t>Reservasi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stok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otomatis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1901F749">
            <w:pPr>
              <w:pStyle w:val="1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</w:tbl>
    <w:p w14:paraId="11D4531B">
      <w:pPr>
        <w:pStyle w:val="14"/>
        <w:spacing w:after="0"/>
        <w:rPr>
          <w:b/>
          <w:sz w:val="19"/>
        </w:rPr>
        <w:sectPr>
          <w:pgSz w:w="11920" w:h="16840"/>
          <w:pgMar w:top="820" w:right="708" w:bottom="460" w:left="708" w:header="0" w:footer="268" w:gutter="0"/>
          <w:cols w:space="720" w:num="1"/>
        </w:sectPr>
      </w:pPr>
    </w:p>
    <w:p w14:paraId="463B1C9B">
      <w:pPr>
        <w:pStyle w:val="5"/>
        <w:numPr>
          <w:ilvl w:val="1"/>
          <w:numId w:val="2"/>
        </w:numPr>
        <w:tabs>
          <w:tab w:val="left" w:pos="554"/>
        </w:tabs>
        <w:spacing w:before="87" w:after="0" w:line="240" w:lineRule="auto"/>
        <w:ind w:left="554" w:right="0" w:hanging="423"/>
        <w:jc w:val="left"/>
      </w:pPr>
      <w:r>
        <w:rPr>
          <w:color w:val="115D58"/>
          <w:spacing w:val="-2"/>
        </w:rPr>
        <w:t>Product</w:t>
      </w:r>
    </w:p>
    <w:p w14:paraId="3871B6AB">
      <w:pPr>
        <w:pStyle w:val="10"/>
        <w:rPr>
          <w:b/>
          <w:sz w:val="11"/>
        </w:r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5"/>
        <w:gridCol w:w="1153"/>
      </w:tblGrid>
      <w:tr w14:paraId="003A8B1E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75" w:type="dxa"/>
            <w:shd w:val="clear" w:color="auto" w:fill="F0FDFA"/>
          </w:tcPr>
          <w:p w14:paraId="2E64DAE0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Story</w:t>
            </w:r>
          </w:p>
        </w:tc>
        <w:tc>
          <w:tcPr>
            <w:tcW w:w="1153" w:type="dxa"/>
            <w:tcBorders>
              <w:right w:val="single" w:color="E4E7EB" w:sz="4" w:space="0"/>
            </w:tcBorders>
            <w:shd w:val="clear" w:color="auto" w:fill="F0FDFA"/>
          </w:tcPr>
          <w:p w14:paraId="3BA9919C">
            <w:pPr>
              <w:pStyle w:val="14"/>
              <w:ind w:left="126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Prioritas</w:t>
            </w:r>
          </w:p>
        </w:tc>
      </w:tr>
      <w:tr w14:paraId="783C895F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075" w:type="dxa"/>
          </w:tcPr>
          <w:p w14:paraId="0DB2492A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Admin,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membuat </w:t>
            </w:r>
            <w:r>
              <w:rPr>
                <w:b/>
                <w:color w:val="1F2937"/>
                <w:sz w:val="19"/>
              </w:rPr>
              <w:t>Product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bertipe </w:t>
            </w:r>
            <w:r>
              <w:rPr>
                <w:b/>
                <w:color w:val="1F2937"/>
                <w:sz w:val="19"/>
              </w:rPr>
              <w:t>Raw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Material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atau </w:t>
            </w:r>
            <w:r>
              <w:rPr>
                <w:b/>
                <w:color w:val="1F2937"/>
                <w:sz w:val="19"/>
              </w:rPr>
              <w:t>Finished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4"/>
                <w:sz w:val="19"/>
              </w:rPr>
              <w:t>Good</w:t>
            </w:r>
          </w:p>
        </w:tc>
        <w:tc>
          <w:tcPr>
            <w:tcW w:w="1153" w:type="dxa"/>
            <w:tcBorders>
              <w:right w:val="single" w:color="E4E7EB" w:sz="4" w:space="0"/>
            </w:tcBorders>
          </w:tcPr>
          <w:p w14:paraId="47FAA76E">
            <w:pPr>
              <w:pStyle w:val="14"/>
              <w:ind w:left="126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6C9DCB04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75" w:type="dxa"/>
          </w:tcPr>
          <w:p w14:paraId="6B92A654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Admin,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mengelola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Category,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Unit,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Brand</w:t>
            </w:r>
          </w:p>
        </w:tc>
        <w:tc>
          <w:tcPr>
            <w:tcW w:w="1153" w:type="dxa"/>
            <w:tcBorders>
              <w:right w:val="single" w:color="E4E7EB" w:sz="4" w:space="0"/>
            </w:tcBorders>
          </w:tcPr>
          <w:p w14:paraId="3056381C">
            <w:pPr>
              <w:pStyle w:val="14"/>
              <w:ind w:left="126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3E3E57C4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75" w:type="dxa"/>
          </w:tcPr>
          <w:p w14:paraId="6E255C73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Admin,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membuat </w:t>
            </w:r>
            <w:r>
              <w:rPr>
                <w:b/>
                <w:color w:val="1F2937"/>
                <w:sz w:val="19"/>
              </w:rPr>
              <w:t>Price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List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customer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group</w:t>
            </w:r>
          </w:p>
        </w:tc>
        <w:tc>
          <w:tcPr>
            <w:tcW w:w="1153" w:type="dxa"/>
            <w:tcBorders>
              <w:right w:val="single" w:color="E4E7EB" w:sz="4" w:space="0"/>
            </w:tcBorders>
          </w:tcPr>
          <w:p w14:paraId="6249C516">
            <w:pPr>
              <w:pStyle w:val="14"/>
              <w:ind w:left="126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S</w:t>
            </w:r>
          </w:p>
        </w:tc>
      </w:tr>
      <w:tr w14:paraId="17D31F1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075" w:type="dxa"/>
          </w:tcPr>
          <w:p w14:paraId="04D4CE33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Produksi,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membuat </w:t>
            </w:r>
            <w:r>
              <w:rPr>
                <w:b/>
                <w:color w:val="1F2937"/>
                <w:sz w:val="19"/>
              </w:rPr>
              <w:t>BOM/Formula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(Finished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Good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dari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Raw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Material)</w:t>
            </w:r>
          </w:p>
        </w:tc>
        <w:tc>
          <w:tcPr>
            <w:tcW w:w="1153" w:type="dxa"/>
            <w:tcBorders>
              <w:right w:val="single" w:color="E4E7EB" w:sz="4" w:space="0"/>
            </w:tcBorders>
          </w:tcPr>
          <w:p w14:paraId="519C3FF7">
            <w:pPr>
              <w:pStyle w:val="14"/>
              <w:ind w:left="126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0F7F70A7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75" w:type="dxa"/>
          </w:tcPr>
          <w:p w14:paraId="72A15F53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Admin,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set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batch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setting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produk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(shelf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life,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perlu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expiry)</w:t>
            </w:r>
          </w:p>
        </w:tc>
        <w:tc>
          <w:tcPr>
            <w:tcW w:w="1153" w:type="dxa"/>
            <w:tcBorders>
              <w:right w:val="single" w:color="E4E7EB" w:sz="4" w:space="0"/>
            </w:tcBorders>
          </w:tcPr>
          <w:p w14:paraId="66EFC131">
            <w:pPr>
              <w:pStyle w:val="14"/>
              <w:ind w:left="126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</w:tbl>
    <w:p w14:paraId="0E4CCD1D">
      <w:pPr>
        <w:pStyle w:val="5"/>
        <w:numPr>
          <w:ilvl w:val="1"/>
          <w:numId w:val="2"/>
        </w:numPr>
        <w:tabs>
          <w:tab w:val="left" w:pos="554"/>
        </w:tabs>
        <w:spacing w:before="291" w:after="0" w:line="240" w:lineRule="auto"/>
        <w:ind w:left="554" w:right="0" w:hanging="423"/>
        <w:jc w:val="left"/>
      </w:pPr>
      <w:r>
        <w:rPr>
          <w:color w:val="115D58"/>
          <w:spacing w:val="-2"/>
        </w:rPr>
        <w:t>Inventory</w:t>
      </w:r>
    </w:p>
    <w:p w14:paraId="791F5D08">
      <w:pPr>
        <w:pStyle w:val="10"/>
        <w:spacing w:before="1"/>
        <w:rPr>
          <w:b/>
          <w:sz w:val="11"/>
        </w:r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5"/>
        <w:gridCol w:w="1243"/>
      </w:tblGrid>
      <w:tr w14:paraId="66E4FFB5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8985" w:type="dxa"/>
            <w:shd w:val="clear" w:color="auto" w:fill="F0FDFA"/>
          </w:tcPr>
          <w:p w14:paraId="36B9B394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Story</w:t>
            </w:r>
          </w:p>
        </w:tc>
        <w:tc>
          <w:tcPr>
            <w:tcW w:w="1243" w:type="dxa"/>
            <w:tcBorders>
              <w:right w:val="single" w:color="E4E7EB" w:sz="4" w:space="0"/>
            </w:tcBorders>
            <w:shd w:val="clear" w:color="auto" w:fill="F0FDFA"/>
          </w:tcPr>
          <w:p w14:paraId="52B2022B">
            <w:pPr>
              <w:pStyle w:val="14"/>
              <w:ind w:left="121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Prioritas</w:t>
            </w:r>
          </w:p>
        </w:tc>
      </w:tr>
      <w:tr w14:paraId="59D53A4E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985" w:type="dxa"/>
          </w:tcPr>
          <w:p w14:paraId="504B76B5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Gudang,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melihat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Stock</w:t>
            </w:r>
            <w:r>
              <w:rPr>
                <w:b/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Warehouse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+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Batch</w:t>
            </w:r>
          </w:p>
        </w:tc>
        <w:tc>
          <w:tcPr>
            <w:tcW w:w="1243" w:type="dxa"/>
            <w:tcBorders>
              <w:right w:val="single" w:color="E4E7EB" w:sz="4" w:space="0"/>
            </w:tcBorders>
          </w:tcPr>
          <w:p w14:paraId="790B8AE9">
            <w:pPr>
              <w:pStyle w:val="14"/>
              <w:ind w:left="121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2F2EDE69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985" w:type="dxa"/>
          </w:tcPr>
          <w:p w14:paraId="3F6DC5B2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Gudang,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mencatat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Stock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Movement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(masuk/keluar</w:t>
            </w:r>
            <w:r>
              <w:rPr>
                <w:color w:val="1F2937"/>
                <w:spacing w:val="-2"/>
                <w:sz w:val="19"/>
              </w:rPr>
              <w:t xml:space="preserve"> otomatis)</w:t>
            </w:r>
          </w:p>
        </w:tc>
        <w:tc>
          <w:tcPr>
            <w:tcW w:w="1243" w:type="dxa"/>
            <w:tcBorders>
              <w:right w:val="single" w:color="E4E7EB" w:sz="4" w:space="0"/>
            </w:tcBorders>
          </w:tcPr>
          <w:p w14:paraId="29AD77A1">
            <w:pPr>
              <w:pStyle w:val="14"/>
              <w:ind w:left="121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30CF00F1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8985" w:type="dxa"/>
          </w:tcPr>
          <w:p w14:paraId="48B2FC88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Gudang,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melakukan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Transfer</w:t>
            </w:r>
            <w:r>
              <w:rPr>
                <w:b/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antar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gudang</w:t>
            </w:r>
          </w:p>
        </w:tc>
        <w:tc>
          <w:tcPr>
            <w:tcW w:w="1243" w:type="dxa"/>
            <w:tcBorders>
              <w:right w:val="single" w:color="E4E7EB" w:sz="4" w:space="0"/>
            </w:tcBorders>
          </w:tcPr>
          <w:p w14:paraId="078CCC4B">
            <w:pPr>
              <w:pStyle w:val="14"/>
              <w:ind w:left="121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01DF740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985" w:type="dxa"/>
          </w:tcPr>
          <w:p w14:paraId="00A32308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Gudang,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melakukan </w:t>
            </w:r>
            <w:r>
              <w:rPr>
                <w:b/>
                <w:color w:val="1F2937"/>
                <w:sz w:val="19"/>
              </w:rPr>
              <w:t>Adjustment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(approval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required)</w:t>
            </w:r>
          </w:p>
        </w:tc>
        <w:tc>
          <w:tcPr>
            <w:tcW w:w="1243" w:type="dxa"/>
            <w:tcBorders>
              <w:right w:val="single" w:color="E4E7EB" w:sz="4" w:space="0"/>
            </w:tcBorders>
          </w:tcPr>
          <w:p w14:paraId="34579BD1">
            <w:pPr>
              <w:pStyle w:val="14"/>
              <w:ind w:left="121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11F2D244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985" w:type="dxa"/>
          </w:tcPr>
          <w:p w14:paraId="049DB5E1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Sistem, </w:t>
            </w:r>
            <w:r>
              <w:rPr>
                <w:b/>
                <w:color w:val="1F2937"/>
                <w:sz w:val="19"/>
              </w:rPr>
              <w:t>Reservation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dibuat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dari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Sales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Order</w:t>
            </w:r>
          </w:p>
        </w:tc>
        <w:tc>
          <w:tcPr>
            <w:tcW w:w="1243" w:type="dxa"/>
            <w:tcBorders>
              <w:right w:val="single" w:color="E4E7EB" w:sz="4" w:space="0"/>
            </w:tcBorders>
          </w:tcPr>
          <w:p w14:paraId="324EB418">
            <w:pPr>
              <w:pStyle w:val="14"/>
              <w:ind w:left="121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342C66C3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8985" w:type="dxa"/>
          </w:tcPr>
          <w:p w14:paraId="6E1F5BCC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Gudang,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Stock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Opname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(hitung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fisik)</w:t>
            </w:r>
          </w:p>
        </w:tc>
        <w:tc>
          <w:tcPr>
            <w:tcW w:w="1243" w:type="dxa"/>
            <w:tcBorders>
              <w:right w:val="single" w:color="E4E7EB" w:sz="4" w:space="0"/>
            </w:tcBorders>
          </w:tcPr>
          <w:p w14:paraId="5F1FED3F">
            <w:pPr>
              <w:pStyle w:val="14"/>
              <w:ind w:left="121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S</w:t>
            </w:r>
          </w:p>
        </w:tc>
      </w:tr>
      <w:tr w14:paraId="0E239371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985" w:type="dxa"/>
          </w:tcPr>
          <w:p w14:paraId="4B1F5F56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Sistem,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memberi </w:t>
            </w:r>
            <w:r>
              <w:rPr>
                <w:b/>
                <w:color w:val="1F2937"/>
                <w:sz w:val="19"/>
              </w:rPr>
              <w:t>notifikasi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reorder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point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hampir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expiry</w:t>
            </w:r>
          </w:p>
        </w:tc>
        <w:tc>
          <w:tcPr>
            <w:tcW w:w="1243" w:type="dxa"/>
            <w:tcBorders>
              <w:right w:val="single" w:color="E4E7EB" w:sz="4" w:space="0"/>
            </w:tcBorders>
          </w:tcPr>
          <w:p w14:paraId="4E9D3FD9">
            <w:pPr>
              <w:pStyle w:val="14"/>
              <w:ind w:left="121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</w:tbl>
    <w:p w14:paraId="0731E343">
      <w:pPr>
        <w:pStyle w:val="5"/>
        <w:numPr>
          <w:ilvl w:val="1"/>
          <w:numId w:val="2"/>
        </w:numPr>
        <w:tabs>
          <w:tab w:val="left" w:pos="554"/>
        </w:tabs>
        <w:spacing w:before="293" w:after="0" w:line="240" w:lineRule="auto"/>
        <w:ind w:left="554" w:right="0" w:hanging="423"/>
        <w:jc w:val="left"/>
      </w:pPr>
      <w:r>
        <w:rPr>
          <w:color w:val="115D58"/>
          <w:spacing w:val="-2"/>
        </w:rPr>
        <w:t>Purchasing</w:t>
      </w:r>
    </w:p>
    <w:p w14:paraId="5D05B7B5">
      <w:pPr>
        <w:pStyle w:val="10"/>
        <w:spacing w:before="1"/>
        <w:rPr>
          <w:b/>
          <w:sz w:val="11"/>
        </w:r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5"/>
        <w:gridCol w:w="1183"/>
      </w:tblGrid>
      <w:tr w14:paraId="4B95A059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045" w:type="dxa"/>
            <w:shd w:val="clear" w:color="auto" w:fill="F0FDFA"/>
          </w:tcPr>
          <w:p w14:paraId="5736B49A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Story</w:t>
            </w:r>
          </w:p>
        </w:tc>
        <w:tc>
          <w:tcPr>
            <w:tcW w:w="1183" w:type="dxa"/>
            <w:tcBorders>
              <w:right w:val="single" w:color="E4E7EB" w:sz="4" w:space="0"/>
            </w:tcBorders>
            <w:shd w:val="clear" w:color="auto" w:fill="F0FDFA"/>
          </w:tcPr>
          <w:p w14:paraId="5054A7EC">
            <w:pPr>
              <w:pStyle w:val="14"/>
              <w:ind w:left="12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Prioritas</w:t>
            </w:r>
          </w:p>
        </w:tc>
      </w:tr>
      <w:tr w14:paraId="6FFB6D05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5905C418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User,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membuat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Purchase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Requisition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4"/>
                <w:sz w:val="19"/>
              </w:rPr>
              <w:t>(PR)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722F6111">
            <w:pPr>
              <w:pStyle w:val="14"/>
              <w:ind w:left="12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3E43301E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28850D7A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membuat </w:t>
            </w:r>
            <w:r>
              <w:rPr>
                <w:b/>
                <w:color w:val="1F2937"/>
                <w:sz w:val="19"/>
              </w:rPr>
              <w:t>RFQ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ke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beberapa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supplier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73ECAEEE">
            <w:pPr>
              <w:pStyle w:val="14"/>
              <w:ind w:left="12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108E55AC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045" w:type="dxa"/>
          </w:tcPr>
          <w:p w14:paraId="7B6ADC78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Supplier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(ekspor)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/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input </w:t>
            </w:r>
            <w:r>
              <w:rPr>
                <w:b/>
                <w:color w:val="1F2937"/>
                <w:sz w:val="19"/>
              </w:rPr>
              <w:t>Supplier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Quotation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4E093D91">
            <w:pPr>
              <w:pStyle w:val="14"/>
              <w:ind w:left="12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306E8EE9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2908FCA0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membandingkan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penawaran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</w:t>
            </w:r>
            <w:r>
              <w:rPr>
                <w:b/>
                <w:color w:val="1F2937"/>
                <w:sz w:val="19"/>
              </w:rPr>
              <w:t>Quotation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Comparison</w:t>
            </w:r>
            <w:r>
              <w:rPr>
                <w:color w:val="1F2937"/>
                <w:spacing w:val="-2"/>
                <w:sz w:val="19"/>
              </w:rPr>
              <w:t>)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7FAC5884">
            <w:pPr>
              <w:pStyle w:val="14"/>
              <w:ind w:left="12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5443D0ED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49BB76E8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membuat </w:t>
            </w:r>
            <w:r>
              <w:rPr>
                <w:b/>
                <w:color w:val="1F2937"/>
                <w:sz w:val="19"/>
              </w:rPr>
              <w:t>Purchase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Order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(PO)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—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perlu </w:t>
            </w:r>
            <w:r>
              <w:rPr>
                <w:b/>
                <w:color w:val="1F2937"/>
                <w:spacing w:val="-2"/>
                <w:sz w:val="19"/>
              </w:rPr>
              <w:t>Approval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0EC707C0">
            <w:pPr>
              <w:pStyle w:val="14"/>
              <w:ind w:left="12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5F11A0C8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045" w:type="dxa"/>
          </w:tcPr>
          <w:p w14:paraId="1CDBDA9F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Gudang,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bisa </w:t>
            </w:r>
            <w:r>
              <w:rPr>
                <w:b/>
                <w:color w:val="1F2937"/>
                <w:sz w:val="19"/>
              </w:rPr>
              <w:t>Receiving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PO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(stok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masuk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+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batch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+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expiry)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292B6817">
            <w:pPr>
              <w:pStyle w:val="14"/>
              <w:ind w:left="12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3840B6B7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045" w:type="dxa"/>
          </w:tcPr>
          <w:p w14:paraId="704A6210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Purchasing,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bisa </w:t>
            </w:r>
            <w:r>
              <w:rPr>
                <w:b/>
                <w:color w:val="1F2937"/>
                <w:sz w:val="19"/>
              </w:rPr>
              <w:t>Purchase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Return</w:t>
            </w:r>
          </w:p>
        </w:tc>
        <w:tc>
          <w:tcPr>
            <w:tcW w:w="1183" w:type="dxa"/>
            <w:tcBorders>
              <w:right w:val="single" w:color="E4E7EB" w:sz="4" w:space="0"/>
            </w:tcBorders>
          </w:tcPr>
          <w:p w14:paraId="784710FF">
            <w:pPr>
              <w:pStyle w:val="14"/>
              <w:ind w:left="124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S</w:t>
            </w:r>
          </w:p>
        </w:tc>
      </w:tr>
    </w:tbl>
    <w:p w14:paraId="7F2D9217">
      <w:pPr>
        <w:pStyle w:val="5"/>
        <w:numPr>
          <w:ilvl w:val="1"/>
          <w:numId w:val="2"/>
        </w:numPr>
        <w:tabs>
          <w:tab w:val="left" w:pos="554"/>
        </w:tabs>
        <w:spacing w:before="293" w:after="0" w:line="240" w:lineRule="auto"/>
        <w:ind w:left="554" w:right="0" w:hanging="423"/>
        <w:jc w:val="left"/>
      </w:pPr>
      <w:r>
        <w:rPr>
          <w:color w:val="115D58"/>
          <w:spacing w:val="-2"/>
        </w:rPr>
        <w:t>Production</w:t>
      </w:r>
    </w:p>
    <w:p w14:paraId="5A1EEEBD">
      <w:pPr>
        <w:pStyle w:val="10"/>
        <w:spacing w:before="1"/>
        <w:rPr>
          <w:b/>
          <w:sz w:val="11"/>
        </w:r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10"/>
        <w:gridCol w:w="1018"/>
      </w:tblGrid>
      <w:tr w14:paraId="00C30B73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210" w:type="dxa"/>
            <w:shd w:val="clear" w:color="auto" w:fill="F0FDFA"/>
          </w:tcPr>
          <w:p w14:paraId="3F4ED109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Story</w:t>
            </w:r>
          </w:p>
        </w:tc>
        <w:tc>
          <w:tcPr>
            <w:tcW w:w="1018" w:type="dxa"/>
            <w:tcBorders>
              <w:right w:val="single" w:color="E4E7EB" w:sz="4" w:space="0"/>
            </w:tcBorders>
            <w:shd w:val="clear" w:color="auto" w:fill="F0FDFA"/>
          </w:tcPr>
          <w:p w14:paraId="0107FC7B">
            <w:pPr>
              <w:pStyle w:val="14"/>
              <w:ind w:left="120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Prioritas</w:t>
            </w:r>
          </w:p>
        </w:tc>
      </w:tr>
      <w:tr w14:paraId="31105B4B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210" w:type="dxa"/>
          </w:tcPr>
          <w:p w14:paraId="7AE9E198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Produksi,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membuat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Production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Order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(Finished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Good)</w:t>
            </w:r>
          </w:p>
        </w:tc>
        <w:tc>
          <w:tcPr>
            <w:tcW w:w="1018" w:type="dxa"/>
            <w:tcBorders>
              <w:right w:val="single" w:color="E4E7EB" w:sz="4" w:space="0"/>
            </w:tcBorders>
          </w:tcPr>
          <w:p w14:paraId="56B737E3">
            <w:pPr>
              <w:pStyle w:val="14"/>
              <w:ind w:left="120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</w:tbl>
    <w:p w14:paraId="1CB9B419">
      <w:pPr>
        <w:pStyle w:val="14"/>
        <w:spacing w:after="0"/>
        <w:rPr>
          <w:b/>
          <w:sz w:val="19"/>
        </w:rPr>
        <w:sectPr>
          <w:pgSz w:w="11920" w:h="16840"/>
          <w:pgMar w:top="780" w:right="708" w:bottom="1156" w:left="708" w:header="0" w:footer="268" w:gutter="0"/>
          <w:cols w:space="720" w:num="1"/>
        </w:sect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10"/>
        <w:gridCol w:w="1018"/>
      </w:tblGrid>
      <w:tr w14:paraId="29DFF58E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210" w:type="dxa"/>
            <w:shd w:val="clear" w:color="auto" w:fill="F0FDFA"/>
          </w:tcPr>
          <w:p w14:paraId="3E8C648A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Story</w:t>
            </w:r>
          </w:p>
        </w:tc>
        <w:tc>
          <w:tcPr>
            <w:tcW w:w="1018" w:type="dxa"/>
            <w:tcBorders>
              <w:right w:val="single" w:color="E4E7EB" w:sz="4" w:space="0"/>
            </w:tcBorders>
            <w:shd w:val="clear" w:color="auto" w:fill="F0FDFA"/>
          </w:tcPr>
          <w:p w14:paraId="2AD96AD6">
            <w:pPr>
              <w:pStyle w:val="14"/>
              <w:ind w:left="120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Prioritas</w:t>
            </w:r>
          </w:p>
        </w:tc>
      </w:tr>
      <w:tr w14:paraId="074A05E7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210" w:type="dxa"/>
          </w:tcPr>
          <w:p w14:paraId="11C409C5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Sistem,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PO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produksi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melakukan </w:t>
            </w:r>
            <w:r>
              <w:rPr>
                <w:b/>
                <w:color w:val="1F2937"/>
                <w:sz w:val="19"/>
              </w:rPr>
              <w:t>Issue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raw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material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(stok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keluar)</w:t>
            </w:r>
          </w:p>
        </w:tc>
        <w:tc>
          <w:tcPr>
            <w:tcW w:w="1018" w:type="dxa"/>
            <w:tcBorders>
              <w:right w:val="single" w:color="E4E7EB" w:sz="4" w:space="0"/>
            </w:tcBorders>
          </w:tcPr>
          <w:p w14:paraId="586F571F">
            <w:pPr>
              <w:pStyle w:val="14"/>
              <w:ind w:left="120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037C49FE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210" w:type="dxa"/>
          </w:tcPr>
          <w:p w14:paraId="1DA24EAC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Sistem,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produksi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selesai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menghasilkan </w:t>
            </w:r>
            <w:r>
              <w:rPr>
                <w:b/>
                <w:color w:val="1F2937"/>
                <w:sz w:val="19"/>
              </w:rPr>
              <w:t>batch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baru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finished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good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dengan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MFG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Expiry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4"/>
                <w:sz w:val="19"/>
              </w:rPr>
              <w:t>date</w:t>
            </w:r>
          </w:p>
        </w:tc>
        <w:tc>
          <w:tcPr>
            <w:tcW w:w="1018" w:type="dxa"/>
            <w:tcBorders>
              <w:right w:val="single" w:color="E4E7EB" w:sz="4" w:space="0"/>
            </w:tcBorders>
          </w:tcPr>
          <w:p w14:paraId="4904C2E7">
            <w:pPr>
              <w:pStyle w:val="14"/>
              <w:ind w:left="120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1224F46C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210" w:type="dxa"/>
          </w:tcPr>
          <w:p w14:paraId="0A0D773B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Produksi,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mencatat </w:t>
            </w:r>
            <w:r>
              <w:rPr>
                <w:b/>
                <w:color w:val="1F2937"/>
                <w:sz w:val="19"/>
              </w:rPr>
              <w:t>Filling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&amp;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Packing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(opname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batch)</w:t>
            </w:r>
          </w:p>
        </w:tc>
        <w:tc>
          <w:tcPr>
            <w:tcW w:w="1018" w:type="dxa"/>
            <w:tcBorders>
              <w:right w:val="single" w:color="E4E7EB" w:sz="4" w:space="0"/>
            </w:tcBorders>
          </w:tcPr>
          <w:p w14:paraId="61FFF10F">
            <w:pPr>
              <w:pStyle w:val="14"/>
              <w:ind w:left="120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S</w:t>
            </w:r>
          </w:p>
        </w:tc>
      </w:tr>
      <w:tr w14:paraId="51F0A02B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210" w:type="dxa"/>
          </w:tcPr>
          <w:p w14:paraId="1CCE5570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Produksi,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melacak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batch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(traceability)</w:t>
            </w:r>
          </w:p>
        </w:tc>
        <w:tc>
          <w:tcPr>
            <w:tcW w:w="1018" w:type="dxa"/>
            <w:tcBorders>
              <w:right w:val="single" w:color="E4E7EB" w:sz="4" w:space="0"/>
            </w:tcBorders>
          </w:tcPr>
          <w:p w14:paraId="1E9202F6">
            <w:pPr>
              <w:pStyle w:val="14"/>
              <w:ind w:left="120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S</w:t>
            </w:r>
          </w:p>
        </w:tc>
      </w:tr>
    </w:tbl>
    <w:p w14:paraId="208AA639">
      <w:pPr>
        <w:pStyle w:val="5"/>
        <w:numPr>
          <w:ilvl w:val="1"/>
          <w:numId w:val="2"/>
        </w:numPr>
        <w:tabs>
          <w:tab w:val="left" w:pos="554"/>
        </w:tabs>
        <w:spacing w:before="312" w:after="0" w:line="240" w:lineRule="auto"/>
        <w:ind w:left="554" w:right="0" w:hanging="423"/>
        <w:jc w:val="left"/>
      </w:pPr>
      <w:r>
        <w:rPr>
          <w:color w:val="115D58"/>
          <w:spacing w:val="-2"/>
        </w:rPr>
        <w:t>System</w:t>
      </w:r>
    </w:p>
    <w:p w14:paraId="5AC47343">
      <w:pPr>
        <w:pStyle w:val="10"/>
        <w:rPr>
          <w:b/>
          <w:sz w:val="11"/>
        </w:rPr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25"/>
        <w:gridCol w:w="1003"/>
      </w:tblGrid>
      <w:tr w14:paraId="72C83B98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225" w:type="dxa"/>
            <w:shd w:val="clear" w:color="auto" w:fill="F0FDFA"/>
          </w:tcPr>
          <w:p w14:paraId="71ED2870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Story</w:t>
            </w:r>
          </w:p>
        </w:tc>
        <w:tc>
          <w:tcPr>
            <w:tcW w:w="1003" w:type="dxa"/>
            <w:tcBorders>
              <w:right w:val="single" w:color="E4E7EB" w:sz="4" w:space="0"/>
            </w:tcBorders>
            <w:shd w:val="clear" w:color="auto" w:fill="F0FDFA"/>
          </w:tcPr>
          <w:p w14:paraId="03B920A8">
            <w:pPr>
              <w:pStyle w:val="14"/>
              <w:ind w:left="129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Prioritas</w:t>
            </w:r>
          </w:p>
        </w:tc>
      </w:tr>
      <w:tr w14:paraId="25D6CF23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225" w:type="dxa"/>
          </w:tcPr>
          <w:p w14:paraId="6A4C5627">
            <w:pPr>
              <w:pStyle w:val="14"/>
              <w:rPr>
                <w:b/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6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Admin,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mengelola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User,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Role,</w:t>
            </w:r>
            <w:r>
              <w:rPr>
                <w:b/>
                <w:color w:val="1F2937"/>
                <w:spacing w:val="-4"/>
                <w:sz w:val="19"/>
              </w:rPr>
              <w:t xml:space="preserve"> </w:t>
            </w:r>
            <w:r>
              <w:rPr>
                <w:b/>
                <w:color w:val="1F2937"/>
                <w:spacing w:val="-2"/>
                <w:sz w:val="19"/>
              </w:rPr>
              <w:t>Permission</w:t>
            </w:r>
          </w:p>
        </w:tc>
        <w:tc>
          <w:tcPr>
            <w:tcW w:w="1003" w:type="dxa"/>
            <w:tcBorders>
              <w:right w:val="single" w:color="E4E7EB" w:sz="4" w:space="0"/>
            </w:tcBorders>
          </w:tcPr>
          <w:p w14:paraId="552DED36">
            <w:pPr>
              <w:pStyle w:val="14"/>
              <w:ind w:left="129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1EBD9435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225" w:type="dxa"/>
          </w:tcPr>
          <w:p w14:paraId="48092EA5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Sistem,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menyediakan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Approval</w:t>
            </w:r>
            <w:r>
              <w:rPr>
                <w:b/>
                <w:color w:val="1F2937"/>
                <w:spacing w:val="-2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Workflow</w:t>
            </w:r>
            <w:r>
              <w:rPr>
                <w:b/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(PO,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Stock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Adjustment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—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approver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multi-</w:t>
            </w:r>
            <w:r>
              <w:rPr>
                <w:color w:val="1F2937"/>
                <w:spacing w:val="-2"/>
                <w:sz w:val="19"/>
              </w:rPr>
              <w:t>level)</w:t>
            </w:r>
          </w:p>
        </w:tc>
        <w:tc>
          <w:tcPr>
            <w:tcW w:w="1003" w:type="dxa"/>
            <w:tcBorders>
              <w:right w:val="single" w:color="E4E7EB" w:sz="4" w:space="0"/>
            </w:tcBorders>
          </w:tcPr>
          <w:p w14:paraId="0D73ADF6">
            <w:pPr>
              <w:pStyle w:val="14"/>
              <w:ind w:left="129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3B76F811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225" w:type="dxa"/>
          </w:tcPr>
          <w:p w14:paraId="64096EA3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Sistem,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mencatat </w:t>
            </w:r>
            <w:r>
              <w:rPr>
                <w:b/>
                <w:color w:val="1F2937"/>
                <w:sz w:val="19"/>
              </w:rPr>
              <w:t>Audit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b/>
                <w:color w:val="1F2937"/>
                <w:sz w:val="19"/>
              </w:rPr>
              <w:t>Log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(siapa/apa/kapan/di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mana)</w:t>
            </w:r>
          </w:p>
        </w:tc>
        <w:tc>
          <w:tcPr>
            <w:tcW w:w="1003" w:type="dxa"/>
            <w:tcBorders>
              <w:right w:val="single" w:color="E4E7EB" w:sz="4" w:space="0"/>
            </w:tcBorders>
          </w:tcPr>
          <w:p w14:paraId="16009524">
            <w:pPr>
              <w:pStyle w:val="14"/>
              <w:ind w:left="129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  <w:tr w14:paraId="577FB819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225" w:type="dxa"/>
          </w:tcPr>
          <w:p w14:paraId="471428E0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Sebagai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Admin,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saya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bisa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 xml:space="preserve">mengelola </w:t>
            </w:r>
            <w:r>
              <w:rPr>
                <w:b/>
                <w:color w:val="1F2937"/>
                <w:sz w:val="19"/>
              </w:rPr>
              <w:t>Settings</w:t>
            </w:r>
            <w:r>
              <w:rPr>
                <w:b/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(perusahaan,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terfakhid,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dokumentasi)</w:t>
            </w:r>
          </w:p>
        </w:tc>
        <w:tc>
          <w:tcPr>
            <w:tcW w:w="1003" w:type="dxa"/>
            <w:tcBorders>
              <w:right w:val="single" w:color="E4E7EB" w:sz="4" w:space="0"/>
            </w:tcBorders>
          </w:tcPr>
          <w:p w14:paraId="2378E6CB">
            <w:pPr>
              <w:pStyle w:val="14"/>
              <w:ind w:left="129"/>
              <w:rPr>
                <w:b/>
                <w:sz w:val="19"/>
              </w:rPr>
            </w:pPr>
            <w:r>
              <w:rPr>
                <w:b/>
                <w:color w:val="1F2937"/>
                <w:spacing w:val="-10"/>
                <w:sz w:val="19"/>
              </w:rPr>
              <w:t>M</w:t>
            </w:r>
          </w:p>
        </w:tc>
      </w:tr>
    </w:tbl>
    <w:p w14:paraId="62E1BF34">
      <w:pPr>
        <w:pStyle w:val="10"/>
        <w:spacing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202565</wp:posOffset>
                </wp:positionV>
                <wp:extent cx="6503035" cy="9525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41.95pt;margin-top:15.95pt;height:0.75pt;width:512.05pt;mso-position-horizontal-relative:page;mso-wrap-distance-bottom:0pt;mso-wrap-distance-top:0pt;z-index:-251636736;mso-width-relative:page;mso-height-relative:page;" fillcolor="#E4E7EB" filled="t" stroked="f" coordsize="6503034,9525" o:gfxdata="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dAmqzWAAAACQEAAA8AAAAAAAAAAQAgAAAAIgAAAGRycy9kb3ducmV2LnhtbFBLAQIUABQAAAAI&#10;AIdO4kA4UaZAKAIAAOEEAAAOAAAAAAAAAAEAIAAAACUBAABkcnMvZTJvRG9jLnhtbFBLBQYAAAAA&#10;BgAGAFkBAAC/BQAAAAA=&#10;" path="m6502449,9524l0,9524,0,0,6502449,0,65024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788B56">
      <w:pPr>
        <w:pStyle w:val="10"/>
        <w:spacing w:before="12"/>
        <w:rPr>
          <w:b/>
          <w:sz w:val="30"/>
        </w:rPr>
      </w:pPr>
    </w:p>
    <w:p w14:paraId="6C285845">
      <w:pPr>
        <w:pStyle w:val="3"/>
        <w:numPr>
          <w:ilvl w:val="0"/>
          <w:numId w:val="2"/>
        </w:numPr>
        <w:tabs>
          <w:tab w:val="left" w:pos="662"/>
        </w:tabs>
        <w:spacing w:before="0" w:after="0" w:line="240" w:lineRule="auto"/>
        <w:ind w:left="662" w:right="0" w:hanging="336"/>
        <w:jc w:val="left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5080</wp:posOffset>
                </wp:positionV>
                <wp:extent cx="47625" cy="238125"/>
                <wp:effectExtent l="0" t="0" r="0" b="0"/>
                <wp:wrapNone/>
                <wp:docPr id="54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38125">
                              <a:moveTo>
                                <a:pt x="4762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42pt;margin-top:0.4pt;height:18.75pt;width:3.75pt;mso-position-horizontal-relative:page;z-index:251664384;mso-width-relative:page;mso-height-relative:page;" fillcolor="#0E756E" filled="t" stroked="f" coordsize="47625,238125" o:gfxdata="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tB&#10;EpfXAAAABQEAAA8AAAAAAAAAAQAgAAAAIgAAAGRycy9kb3ducmV2LnhtbFBLAQIUABQAAAAIAIdO&#10;4kDV6gRlJAIAAOEEAAAOAAAAAAAAAAEAIAAAACYBAABkcnMvZTJvRG9jLnhtbFBLBQYAAAAABgAG&#10;AFkBAAC8BQAAAAA=&#10;" path="m47624,238124l0,238124,0,0,47624,0,47624,2381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5D58"/>
        </w:rPr>
        <w:t>Business</w:t>
      </w:r>
      <w:r>
        <w:rPr>
          <w:color w:val="115D58"/>
          <w:spacing w:val="-4"/>
        </w:rPr>
        <w:t xml:space="preserve"> </w:t>
      </w:r>
      <w:r>
        <w:rPr>
          <w:color w:val="115D58"/>
        </w:rPr>
        <w:t>Rules</w:t>
      </w:r>
      <w:r>
        <w:rPr>
          <w:color w:val="115D58"/>
          <w:spacing w:val="-1"/>
        </w:rPr>
        <w:t xml:space="preserve"> </w:t>
      </w:r>
      <w:r>
        <w:rPr>
          <w:color w:val="115D58"/>
        </w:rPr>
        <w:t>(Aturan</w:t>
      </w:r>
      <w:r>
        <w:rPr>
          <w:color w:val="115D58"/>
          <w:spacing w:val="-2"/>
        </w:rPr>
        <w:t xml:space="preserve"> </w:t>
      </w:r>
      <w:r>
        <w:rPr>
          <w:color w:val="115D58"/>
        </w:rPr>
        <w:t>Bisnis</w:t>
      </w:r>
      <w:r>
        <w:rPr>
          <w:color w:val="115D58"/>
          <w:spacing w:val="-1"/>
        </w:rPr>
        <w:t xml:space="preserve"> </w:t>
      </w:r>
      <w:r>
        <w:rPr>
          <w:color w:val="115D58"/>
          <w:spacing w:val="-2"/>
        </w:rPr>
        <w:t>Penting)</w:t>
      </w:r>
    </w:p>
    <w:p w14:paraId="003EE381">
      <w:pPr>
        <w:pStyle w:val="13"/>
        <w:numPr>
          <w:ilvl w:val="0"/>
          <w:numId w:val="3"/>
        </w:numPr>
        <w:tabs>
          <w:tab w:val="left" w:pos="417"/>
          <w:tab w:val="left" w:pos="8812"/>
        </w:tabs>
        <w:spacing w:before="227" w:after="0" w:line="271" w:lineRule="auto"/>
        <w:ind w:left="417" w:right="1573" w:hanging="227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5152390</wp:posOffset>
                </wp:positionH>
                <wp:positionV relativeFrom="paragraph">
                  <wp:posOffset>353695</wp:posOffset>
                </wp:positionV>
                <wp:extent cx="895350" cy="189230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50" cy="189230"/>
                          <a:chOff x="0" y="0"/>
                          <a:chExt cx="895350" cy="18923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36379"/>
                            <a:ext cx="895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52400">
                                <a:moveTo>
                                  <a:pt x="8705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70564" y="0"/>
                                </a:lnTo>
                                <a:lnTo>
                                  <a:pt x="895349" y="24780"/>
                                </a:lnTo>
                                <a:lnTo>
                                  <a:pt x="895349" y="127611"/>
                                </a:lnTo>
                                <a:lnTo>
                                  <a:pt x="874209" y="151669"/>
                                </a:lnTo>
                                <a:lnTo>
                                  <a:pt x="8705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89535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22435">
                              <w:pPr>
                                <w:spacing w:before="71"/>
                                <w:ind w:left="58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8"/>
                                </w:rPr>
                                <w:t>PR-2026-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2"/>
                                  <w:sz w:val="18"/>
                                </w:rPr>
                                <w:t>00001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5.7pt;margin-top:27.85pt;height:14.9pt;width:70.5pt;mso-position-horizontal-relative:page;z-index:-251645952;mso-width-relative:page;mso-height-relative:page;" coordsize="895350,189230" o:gfxdata="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Z9f8oNgAAAAJAQAADwAAAAAAAAABACAAAAAiAAAAZHJzL2Rvd25yZXYueG1s&#10;UEsBAhQAFAAAAAgAh07iQO7rqdQVAwAA5wgAAA4AAAAAAAAAAQAgAAAAJwEAAGRycy9lMm9Eb2Mu&#10;eG1sUEsFBgAAAAAGAAYAWQEAAK4GAAAAAA==&#10;">
                <o:lock v:ext="edit" aspectratio="f"/>
                <v:shape id="Graphic 56" o:spid="_x0000_s1026" o:spt="100" style="position:absolute;left:0;top:36379;height:152400;width:895350;" fillcolor="#F2F4F5" filled="t" stroked="f" coordsize="895350,152400" o:gfxdata="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RDCK65AAAA2wAA&#10;AA8AAAAAAAAAAQAgAAAAIgAAAGRycy9kb3ducmV2LnhtbFBLAQIUABQAAAAIAIdO4kAzLwWeOwAA&#10;ADkAAAAQAAAAAAAAAAEAIAAAAAgBAABkcnMvc2hhcGV4bWwueG1sUEsFBgAAAAAGAAYAWwEAALID&#10;AAAAAA==&#10;" path="m870564,152395l24785,152395,21140,151669,0,127611,0,123824,0,24780,24785,0,870564,0,895349,24780,895349,127611,874209,151669,870564,1523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7" o:spid="_x0000_s1026" o:spt="202" type="#_x0000_t202" style="position:absolute;left:0;top:0;height:189230;width:895350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E22435">
                        <w:pPr>
                          <w:spacing w:before="71"/>
                          <w:ind w:left="58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8"/>
                          </w:rPr>
                          <w:t>PR-2026-</w:t>
                        </w:r>
                        <w:r>
                          <w:rPr>
                            <w:rFonts w:ascii="Consolas"/>
                            <w:color w:val="1F2937"/>
                            <w:spacing w:val="-2"/>
                            <w:sz w:val="18"/>
                          </w:rPr>
                          <w:t>00001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2937"/>
          <w:sz w:val="22"/>
        </w:rPr>
        <w:t xml:space="preserve">Nomor Dokumen Otomatis </w:t>
      </w:r>
      <w:r>
        <w:rPr>
          <w:color w:val="1F2937"/>
          <w:sz w:val="22"/>
        </w:rPr>
        <w:t>— setiap PR/RFQ/Quotation/PO/Production Order/Sales Order/Adjustment/Transfer punya format nomor unik &amp; berurutan (mis.</w:t>
      </w:r>
      <w:r>
        <w:rPr>
          <w:color w:val="1F2937"/>
          <w:sz w:val="22"/>
        </w:rPr>
        <w:tab/>
      </w:r>
      <w:r>
        <w:rPr>
          <w:color w:val="1F2937"/>
          <w:spacing w:val="-6"/>
          <w:sz w:val="22"/>
        </w:rPr>
        <w:t>).</w:t>
      </w:r>
    </w:p>
    <w:p w14:paraId="76BE1F3C">
      <w:pPr>
        <w:pStyle w:val="13"/>
        <w:numPr>
          <w:ilvl w:val="0"/>
          <w:numId w:val="3"/>
        </w:numPr>
        <w:tabs>
          <w:tab w:val="left" w:pos="417"/>
        </w:tabs>
        <w:spacing w:before="14" w:after="0" w:line="283" w:lineRule="auto"/>
        <w:ind w:left="417" w:right="464" w:hanging="227"/>
        <w:jc w:val="left"/>
        <w:rPr>
          <w:sz w:val="22"/>
        </w:rPr>
      </w:pPr>
      <w:r>
        <w:rPr>
          <w:b/>
          <w:color w:val="1F2937"/>
          <w:sz w:val="22"/>
        </w:rPr>
        <w:t>Stok</w:t>
      </w:r>
      <w:r>
        <w:rPr>
          <w:b/>
          <w:color w:val="1F2937"/>
          <w:spacing w:val="-4"/>
          <w:sz w:val="22"/>
        </w:rPr>
        <w:t xml:space="preserve"> </w:t>
      </w:r>
      <w:r>
        <w:rPr>
          <w:b/>
          <w:color w:val="1F2937"/>
          <w:sz w:val="22"/>
        </w:rPr>
        <w:t>Batch</w:t>
      </w:r>
      <w:r>
        <w:rPr>
          <w:b/>
          <w:color w:val="1F2937"/>
          <w:spacing w:val="-4"/>
          <w:sz w:val="22"/>
        </w:rPr>
        <w:t xml:space="preserve"> </w:t>
      </w:r>
      <w:r>
        <w:rPr>
          <w:b/>
          <w:color w:val="1F2937"/>
          <w:sz w:val="22"/>
        </w:rPr>
        <w:t>&amp;</w:t>
      </w:r>
      <w:r>
        <w:rPr>
          <w:b/>
          <w:color w:val="1F2937"/>
          <w:spacing w:val="-4"/>
          <w:sz w:val="22"/>
        </w:rPr>
        <w:t xml:space="preserve"> </w:t>
      </w:r>
      <w:r>
        <w:rPr>
          <w:b/>
          <w:color w:val="1F2937"/>
          <w:sz w:val="22"/>
        </w:rPr>
        <w:t>FEFO</w:t>
      </w:r>
      <w:r>
        <w:rPr>
          <w:b/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stok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dilacak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per</w:t>
      </w:r>
      <w:r>
        <w:rPr>
          <w:color w:val="1F2937"/>
          <w:spacing w:val="-3"/>
          <w:sz w:val="22"/>
        </w:rPr>
        <w:t xml:space="preserve"> </w:t>
      </w:r>
      <w:r>
        <w:rPr>
          <w:b/>
          <w:color w:val="1F2937"/>
          <w:sz w:val="22"/>
        </w:rPr>
        <w:t>batch/lot</w:t>
      </w:r>
      <w:r>
        <w:rPr>
          <w:color w:val="1F2937"/>
          <w:sz w:val="22"/>
        </w:rPr>
        <w:t>;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barang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keluar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mengikuti</w:t>
      </w:r>
      <w:r>
        <w:rPr>
          <w:color w:val="1F2937"/>
          <w:spacing w:val="-3"/>
          <w:sz w:val="22"/>
        </w:rPr>
        <w:t xml:space="preserve"> </w:t>
      </w:r>
      <w:r>
        <w:rPr>
          <w:b/>
          <w:color w:val="1F2937"/>
          <w:sz w:val="22"/>
        </w:rPr>
        <w:t>FEFO</w:t>
      </w:r>
      <w:r>
        <w:rPr>
          <w:b/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(First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Expired</w:t>
      </w:r>
      <w:r>
        <w:rPr>
          <w:color w:val="1F2937"/>
          <w:spacing w:val="-4"/>
          <w:sz w:val="22"/>
        </w:rPr>
        <w:t xml:space="preserve"> </w:t>
      </w:r>
      <w:r>
        <w:rPr>
          <w:color w:val="1F2937"/>
          <w:sz w:val="22"/>
        </w:rPr>
        <w:t>First Out). Expiry date wajib untuk produk yang memerlukan.</w:t>
      </w:r>
    </w:p>
    <w:p w14:paraId="2590D71F">
      <w:pPr>
        <w:pStyle w:val="13"/>
        <w:numPr>
          <w:ilvl w:val="0"/>
          <w:numId w:val="3"/>
        </w:numPr>
        <w:tabs>
          <w:tab w:val="left" w:pos="417"/>
        </w:tabs>
        <w:spacing w:before="0" w:after="0" w:line="277" w:lineRule="exact"/>
        <w:ind w:left="417" w:right="0" w:hanging="226"/>
        <w:jc w:val="left"/>
        <w:rPr>
          <w:b/>
          <w:sz w:val="22"/>
        </w:rPr>
      </w:pPr>
      <w:r>
        <w:rPr>
          <w:b/>
          <w:color w:val="1F2937"/>
          <w:sz w:val="22"/>
        </w:rPr>
        <w:t>MFG</w:t>
      </w:r>
      <w:r>
        <w:rPr>
          <w:b/>
          <w:color w:val="1F2937"/>
          <w:spacing w:val="-3"/>
          <w:sz w:val="22"/>
        </w:rPr>
        <w:t xml:space="preserve"> </w:t>
      </w:r>
      <w:r>
        <w:rPr>
          <w:b/>
          <w:color w:val="1F2937"/>
          <w:sz w:val="22"/>
        </w:rPr>
        <w:t>/ Expiry / Shelf Life</w:t>
      </w:r>
      <w:r>
        <w:rPr>
          <w:b/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— setiap batch memiliki</w:t>
      </w:r>
      <w:r>
        <w:rPr>
          <w:color w:val="1F2937"/>
          <w:spacing w:val="1"/>
          <w:sz w:val="22"/>
        </w:rPr>
        <w:t xml:space="preserve"> </w:t>
      </w:r>
      <w:r>
        <w:rPr>
          <w:b/>
          <w:color w:val="1F2937"/>
          <w:sz w:val="22"/>
        </w:rPr>
        <w:t>Manufacture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Date</w:t>
      </w:r>
      <w:r>
        <w:rPr>
          <w:color w:val="1F2937"/>
          <w:sz w:val="22"/>
        </w:rPr>
        <w:t>,</w:t>
      </w:r>
      <w:r>
        <w:rPr>
          <w:color w:val="1F2937"/>
          <w:spacing w:val="1"/>
          <w:sz w:val="22"/>
        </w:rPr>
        <w:t xml:space="preserve"> </w:t>
      </w:r>
      <w:r>
        <w:rPr>
          <w:b/>
          <w:color w:val="1F2937"/>
          <w:sz w:val="22"/>
        </w:rPr>
        <w:t>Expiry Date</w:t>
      </w:r>
      <w:r>
        <w:rPr>
          <w:color w:val="1F2937"/>
          <w:sz w:val="22"/>
        </w:rPr>
        <w:t>, dan</w:t>
      </w:r>
      <w:r>
        <w:rPr>
          <w:color w:val="1F2937"/>
          <w:spacing w:val="1"/>
          <w:sz w:val="22"/>
        </w:rPr>
        <w:t xml:space="preserve"> </w:t>
      </w:r>
      <w:r>
        <w:rPr>
          <w:b/>
          <w:color w:val="1F2937"/>
          <w:sz w:val="22"/>
        </w:rPr>
        <w:t xml:space="preserve">Shelf </w:t>
      </w:r>
      <w:r>
        <w:rPr>
          <w:b/>
          <w:color w:val="1F2937"/>
          <w:spacing w:val="-4"/>
          <w:sz w:val="22"/>
        </w:rPr>
        <w:t>Life</w:t>
      </w:r>
    </w:p>
    <w:p w14:paraId="160C8BF6">
      <w:pPr>
        <w:pStyle w:val="10"/>
        <w:tabs>
          <w:tab w:val="left" w:pos="10216"/>
        </w:tabs>
        <w:spacing w:before="52"/>
        <w:ind w:left="417"/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6171565</wp:posOffset>
                </wp:positionH>
                <wp:positionV relativeFrom="paragraph">
                  <wp:posOffset>69850</wp:posOffset>
                </wp:positionV>
                <wp:extent cx="762000" cy="152400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152400"/>
                          <a:chOff x="0" y="0"/>
                          <a:chExt cx="762000" cy="1524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762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52400">
                                <a:moveTo>
                                  <a:pt x="73721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37214" y="0"/>
                                </a:lnTo>
                                <a:lnTo>
                                  <a:pt x="761999" y="24780"/>
                                </a:lnTo>
                                <a:lnTo>
                                  <a:pt x="761999" y="127611"/>
                                </a:lnTo>
                                <a:lnTo>
                                  <a:pt x="740858" y="151665"/>
                                </a:lnTo>
                                <a:lnTo>
                                  <a:pt x="73721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762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B299C0">
                              <w:pPr>
                                <w:spacing w:before="14"/>
                                <w:ind w:left="56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F2937"/>
                                  <w:sz w:val="18"/>
                                </w:rPr>
                                <w:t>expire-</w:t>
                              </w:r>
                              <w:r>
                                <w:rPr>
                                  <w:rFonts w:ascii="Consolas"/>
                                  <w:color w:val="1F2937"/>
                                  <w:spacing w:val="-4"/>
                                  <w:sz w:val="18"/>
                                </w:rPr>
                                <w:t>soon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5.95pt;margin-top:5.5pt;height:12pt;width:60pt;mso-position-horizontal-relative:page;z-index:-251645952;mso-width-relative:page;mso-height-relative:page;" coordsize="762000,152400" o:gfxdata="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FYe&#10;kyrYAAAACgEAAA8AAAAAAAAAAQAgAAAAIgAAAGRycy9kb3ducmV2LnhtbFBLAQIUABQAAAAIAIdO&#10;4kAvQrUDBwMAAOMIAAAOAAAAAAAAAAEAIAAAACcBAABkcnMvZTJvRG9jLnhtbFBLBQYAAAAABgAG&#10;AFkBAACgBgAAAAA=&#10;">
                <o:lock v:ext="edit" aspectratio="f"/>
                <v:shape id="Graphic 59" o:spid="_x0000_s1026" o:spt="100" style="position:absolute;left:0;top:0;height:152400;width:762000;" fillcolor="#F2F4F5" filled="t" stroked="f" coordsize="762000,152400" o:gfxdata="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E39L4A&#10;AADbAAAADwAAAAAAAAABACAAAAAiAAAAZHJzL2Rvd25yZXYueG1sUEsBAhQAFAAAAAgAh07iQDMv&#10;BZ47AAAAOQAAABAAAAAAAAAAAQAgAAAADQEAAGRycy9zaGFwZXhtbC54bWxQSwUGAAAAAAYABgBb&#10;AQAAtwMAAAAA&#10;" path="m737214,152395l24785,152395,21140,151665,0,127611,0,123824,0,24780,24785,0,737214,0,761999,24780,761999,127611,740858,151665,737214,1523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0" o:spid="_x0000_s1026" o:spt="202" type="#_x0000_t202" style="position:absolute;left:0;top:0;height:152400;width:762000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B299C0">
                        <w:pPr>
                          <w:spacing w:before="14"/>
                          <w:ind w:left="56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F2937"/>
                            <w:sz w:val="18"/>
                          </w:rPr>
                          <w:t>expire-</w:t>
                        </w:r>
                        <w:r>
                          <w:rPr>
                            <w:rFonts w:ascii="Consolas"/>
                            <w:color w:val="1F2937"/>
                            <w:spacing w:val="-4"/>
                            <w:sz w:val="18"/>
                          </w:rPr>
                          <w:t>soon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1F2937"/>
        </w:rPr>
        <w:t>(PAO)</w:t>
      </w:r>
      <w:r>
        <w:rPr>
          <w:color w:val="1F2937"/>
        </w:rPr>
        <w:t>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Sistem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bisa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menghitung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expiry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dari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MFG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date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+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shelf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life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2"/>
        </w:rPr>
        <w:t xml:space="preserve"> </w:t>
      </w:r>
      <w:r>
        <w:rPr>
          <w:color w:val="1F2937"/>
        </w:rPr>
        <w:t>menetapkan</w:t>
      </w:r>
      <w:r>
        <w:rPr>
          <w:color w:val="1F2937"/>
          <w:spacing w:val="-2"/>
        </w:rPr>
        <w:t xml:space="preserve"> status</w:t>
      </w:r>
      <w:r>
        <w:rPr>
          <w:color w:val="1F2937"/>
        </w:rPr>
        <w:tab/>
      </w:r>
      <w:r>
        <w:rPr>
          <w:color w:val="1F2937"/>
          <w:spacing w:val="-10"/>
        </w:rPr>
        <w:t>.</w:t>
      </w:r>
    </w:p>
    <w:p w14:paraId="226CF203">
      <w:pPr>
        <w:pStyle w:val="13"/>
        <w:numPr>
          <w:ilvl w:val="0"/>
          <w:numId w:val="3"/>
        </w:numPr>
        <w:tabs>
          <w:tab w:val="left" w:pos="417"/>
        </w:tabs>
        <w:spacing w:before="53" w:after="0" w:line="283" w:lineRule="auto"/>
        <w:ind w:left="417" w:right="575" w:hanging="227"/>
        <w:jc w:val="left"/>
        <w:rPr>
          <w:sz w:val="22"/>
        </w:rPr>
      </w:pPr>
      <w:r>
        <w:rPr>
          <w:b/>
          <w:color w:val="1F2937"/>
          <w:sz w:val="22"/>
        </w:rPr>
        <w:t>Reservasi</w:t>
      </w:r>
      <w:r>
        <w:rPr>
          <w:b/>
          <w:color w:val="1F2937"/>
          <w:spacing w:val="-3"/>
          <w:sz w:val="22"/>
        </w:rPr>
        <w:t xml:space="preserve"> </w:t>
      </w:r>
      <w:r>
        <w:rPr>
          <w:b/>
          <w:color w:val="1F2937"/>
          <w:sz w:val="22"/>
        </w:rPr>
        <w:t>=</w:t>
      </w:r>
      <w:r>
        <w:rPr>
          <w:b/>
          <w:color w:val="1F2937"/>
          <w:spacing w:val="-3"/>
          <w:sz w:val="22"/>
        </w:rPr>
        <w:t xml:space="preserve"> </w:t>
      </w:r>
      <w:r>
        <w:rPr>
          <w:b/>
          <w:color w:val="1F2937"/>
          <w:sz w:val="22"/>
        </w:rPr>
        <w:t>pesan</w:t>
      </w:r>
      <w:r>
        <w:rPr>
          <w:b/>
          <w:color w:val="1F2937"/>
          <w:spacing w:val="-3"/>
          <w:sz w:val="22"/>
        </w:rPr>
        <w:t xml:space="preserve"> </w:t>
      </w:r>
      <w:r>
        <w:rPr>
          <w:b/>
          <w:color w:val="1F2937"/>
          <w:sz w:val="22"/>
        </w:rPr>
        <w:t>stok</w:t>
      </w:r>
      <w:r>
        <w:rPr>
          <w:b/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Sales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Order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yang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approved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mengunci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(reserve)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stok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akhirat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sampai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 xml:space="preserve">SO </w:t>
      </w:r>
      <w:r>
        <w:rPr>
          <w:color w:val="1F2937"/>
          <w:spacing w:val="-2"/>
          <w:sz w:val="22"/>
        </w:rPr>
        <w:t>dikirim/dibatalkan.</w:t>
      </w:r>
    </w:p>
    <w:p w14:paraId="17C73520">
      <w:pPr>
        <w:pStyle w:val="13"/>
        <w:numPr>
          <w:ilvl w:val="0"/>
          <w:numId w:val="3"/>
        </w:numPr>
        <w:tabs>
          <w:tab w:val="left" w:pos="417"/>
        </w:tabs>
        <w:spacing w:before="0" w:after="0" w:line="277" w:lineRule="exact"/>
        <w:ind w:left="417" w:right="0" w:hanging="226"/>
        <w:jc w:val="left"/>
        <w:rPr>
          <w:sz w:val="22"/>
        </w:rPr>
      </w:pPr>
      <w:r>
        <w:rPr>
          <w:b/>
          <w:color w:val="1F2937"/>
          <w:sz w:val="22"/>
        </w:rPr>
        <w:t>Make-to-Stock</w:t>
      </w:r>
      <w:r>
        <w:rPr>
          <w:b/>
          <w:color w:val="1F2937"/>
          <w:spacing w:val="-5"/>
          <w:sz w:val="22"/>
        </w:rPr>
        <w:t xml:space="preserve"> </w:t>
      </w:r>
      <w:r>
        <w:rPr>
          <w:b/>
          <w:color w:val="1F2937"/>
          <w:sz w:val="22"/>
        </w:rPr>
        <w:t>(MTS)</w:t>
      </w:r>
      <w:r>
        <w:rPr>
          <w:b/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produksi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dijalankan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berdasarkan</w:t>
      </w:r>
      <w:r>
        <w:rPr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kebutuhan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stok</w:t>
      </w:r>
      <w:r>
        <w:rPr>
          <w:b/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(reorder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point</w:t>
      </w:r>
      <w:r>
        <w:rPr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/</w:t>
      </w:r>
      <w:r>
        <w:rPr>
          <w:color w:val="1F2937"/>
          <w:spacing w:val="-2"/>
          <w:sz w:val="22"/>
        </w:rPr>
        <w:t xml:space="preserve"> reorder</w:t>
      </w:r>
    </w:p>
    <w:p w14:paraId="17645094">
      <w:pPr>
        <w:pStyle w:val="10"/>
        <w:spacing w:before="52" w:line="283" w:lineRule="auto"/>
        <w:ind w:left="417"/>
      </w:pPr>
      <w:r>
        <w:rPr>
          <w:color w:val="1F2937"/>
        </w:rPr>
        <w:t>level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/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safety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stock),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pertimbangkan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juga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permintaan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dari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sales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order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bila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ada.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(Keputusan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MVP:</w:t>
      </w:r>
      <w:r>
        <w:rPr>
          <w:color w:val="1F2937"/>
          <w:spacing w:val="-3"/>
        </w:rPr>
        <w:t xml:space="preserve"> </w:t>
      </w:r>
      <w:r>
        <w:rPr>
          <w:b/>
          <w:color w:val="1F2937"/>
        </w:rPr>
        <w:t>MTS</w:t>
      </w:r>
      <w:r>
        <w:rPr>
          <w:color w:val="1F2937"/>
        </w:rPr>
        <w:t>, bukan Make-to-Order.)</w:t>
      </w:r>
    </w:p>
    <w:p w14:paraId="00DBE54E">
      <w:pPr>
        <w:pStyle w:val="13"/>
        <w:numPr>
          <w:ilvl w:val="0"/>
          <w:numId w:val="3"/>
        </w:numPr>
        <w:tabs>
          <w:tab w:val="left" w:pos="417"/>
        </w:tabs>
        <w:spacing w:before="0" w:after="0" w:line="271" w:lineRule="auto"/>
        <w:ind w:left="417" w:right="538" w:hanging="227"/>
        <w:jc w:val="left"/>
        <w:rPr>
          <w:sz w:val="22"/>
        </w:rPr>
      </w:pPr>
      <w:r>
        <w:rPr>
          <w:b/>
          <w:color w:val="1F2937"/>
          <w:sz w:val="22"/>
        </w:rPr>
        <w:t>Approval</w:t>
      </w:r>
      <w:r>
        <w:rPr>
          <w:b/>
          <w:color w:val="1F2937"/>
          <w:spacing w:val="-6"/>
          <w:sz w:val="22"/>
        </w:rPr>
        <w:t xml:space="preserve"> </w:t>
      </w:r>
      <w:r>
        <w:rPr>
          <w:b/>
          <w:color w:val="1F2937"/>
          <w:sz w:val="22"/>
        </w:rPr>
        <w:t>Wajib</w:t>
      </w:r>
      <w:r>
        <w:rPr>
          <w:b/>
          <w:color w:val="1F2937"/>
          <w:spacing w:val="-6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-5"/>
          <w:sz w:val="22"/>
        </w:rPr>
        <w:t xml:space="preserve"> </w:t>
      </w:r>
      <w:r>
        <w:rPr>
          <w:b/>
          <w:color w:val="1F2937"/>
          <w:sz w:val="22"/>
        </w:rPr>
        <w:t>PO</w:t>
      </w:r>
      <w:r>
        <w:rPr>
          <w:b/>
          <w:color w:val="1F2937"/>
          <w:spacing w:val="-6"/>
          <w:sz w:val="22"/>
        </w:rPr>
        <w:t xml:space="preserve"> </w:t>
      </w:r>
      <w:r>
        <w:rPr>
          <w:color w:val="1F2937"/>
          <w:sz w:val="22"/>
        </w:rPr>
        <w:t>dan</w:t>
      </w:r>
      <w:r>
        <w:rPr>
          <w:color w:val="1F2937"/>
          <w:spacing w:val="-5"/>
          <w:sz w:val="22"/>
        </w:rPr>
        <w:t xml:space="preserve"> </w:t>
      </w:r>
      <w:r>
        <w:rPr>
          <w:b/>
          <w:color w:val="1F2937"/>
          <w:sz w:val="22"/>
        </w:rPr>
        <w:t>Stock</w:t>
      </w:r>
      <w:r>
        <w:rPr>
          <w:b/>
          <w:color w:val="1F2937"/>
          <w:spacing w:val="-6"/>
          <w:sz w:val="22"/>
        </w:rPr>
        <w:t xml:space="preserve"> </w:t>
      </w:r>
      <w:r>
        <w:rPr>
          <w:b/>
          <w:color w:val="1F2937"/>
          <w:sz w:val="22"/>
        </w:rPr>
        <w:t>Adjustment</w:t>
      </w:r>
      <w:r>
        <w:rPr>
          <w:b/>
          <w:color w:val="1F2937"/>
          <w:spacing w:val="-6"/>
          <w:sz w:val="22"/>
        </w:rPr>
        <w:t xml:space="preserve"> </w:t>
      </w:r>
      <w:r>
        <w:rPr>
          <w:color w:val="1F2937"/>
          <w:sz w:val="22"/>
        </w:rPr>
        <w:t>wajib</w:t>
      </w:r>
      <w:r>
        <w:rPr>
          <w:color w:val="1F2937"/>
          <w:spacing w:val="-6"/>
          <w:sz w:val="22"/>
        </w:rPr>
        <w:t xml:space="preserve"> </w:t>
      </w:r>
      <w:r>
        <w:rPr>
          <w:color w:val="1F2937"/>
          <w:sz w:val="22"/>
        </w:rPr>
        <w:t>melalui</w:t>
      </w:r>
      <w:r>
        <w:rPr>
          <w:color w:val="1F2937"/>
          <w:spacing w:val="-6"/>
          <w:sz w:val="22"/>
        </w:rPr>
        <w:t xml:space="preserve"> </w:t>
      </w:r>
      <w:r>
        <w:rPr>
          <w:color w:val="1F2937"/>
          <w:sz w:val="22"/>
        </w:rPr>
        <w:t>approval</w:t>
      </w:r>
      <w:r>
        <w:rPr>
          <w:color w:val="1F2937"/>
          <w:spacing w:val="-6"/>
          <w:sz w:val="22"/>
        </w:rPr>
        <w:t xml:space="preserve"> </w:t>
      </w:r>
      <w:r>
        <w:rPr>
          <w:color w:val="1F2937"/>
          <w:sz w:val="22"/>
        </w:rPr>
        <w:t>workflow</w:t>
      </w:r>
      <w:r>
        <w:rPr>
          <w:color w:val="1F2937"/>
          <w:spacing w:val="-6"/>
          <w:sz w:val="22"/>
        </w:rPr>
        <w:t xml:space="preserve"> </w:t>
      </w:r>
      <w:r>
        <w:rPr>
          <w:color w:val="1F2937"/>
          <w:sz w:val="22"/>
        </w:rPr>
        <w:t>(single/multi-level approver yang dapat dikonfigurasi).</w:t>
      </w:r>
    </w:p>
    <w:p w14:paraId="39A96105">
      <w:pPr>
        <w:pStyle w:val="13"/>
        <w:numPr>
          <w:ilvl w:val="0"/>
          <w:numId w:val="3"/>
        </w:numPr>
        <w:tabs>
          <w:tab w:val="left" w:pos="417"/>
        </w:tabs>
        <w:spacing w:before="13" w:after="0" w:line="240" w:lineRule="auto"/>
        <w:ind w:left="417" w:right="0" w:hanging="226"/>
        <w:jc w:val="left"/>
        <w:rPr>
          <w:sz w:val="22"/>
        </w:rPr>
      </w:pPr>
      <w:r>
        <w:rPr>
          <w:b/>
          <w:color w:val="1F2937"/>
          <w:sz w:val="22"/>
        </w:rPr>
        <w:t>Inventory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Movement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otomatis</w:t>
      </w:r>
      <w:r>
        <w:rPr>
          <w:b/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setiap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transaksi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(receiving,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issue,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transfer,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adjustment,</w:t>
      </w:r>
    </w:p>
    <w:p w14:paraId="0EE9785E">
      <w:pPr>
        <w:pStyle w:val="10"/>
        <w:spacing w:before="53" w:line="283" w:lineRule="auto"/>
        <w:ind w:left="417"/>
      </w:pPr>
      <w:r>
        <w:rPr>
          <w:color w:val="1F2937"/>
        </w:rPr>
        <w:t>reservasi/shipment,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production)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secara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otomatis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membuat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movement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&amp;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update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stok,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dan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tidak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boleh dihapus langsung (harus di-void/reversal).</w:t>
      </w:r>
    </w:p>
    <w:p w14:paraId="6A48B44A">
      <w:pPr>
        <w:pStyle w:val="13"/>
        <w:numPr>
          <w:ilvl w:val="0"/>
          <w:numId w:val="3"/>
        </w:numPr>
        <w:tabs>
          <w:tab w:val="left" w:pos="417"/>
        </w:tabs>
        <w:spacing w:before="0" w:after="0" w:line="277" w:lineRule="exact"/>
        <w:ind w:left="417" w:right="0" w:hanging="226"/>
        <w:jc w:val="left"/>
        <w:rPr>
          <w:sz w:val="22"/>
        </w:rPr>
      </w:pPr>
      <w:r>
        <w:rPr>
          <w:b/>
          <w:color w:val="1F2937"/>
          <w:sz w:val="22"/>
        </w:rPr>
        <w:t>Reorder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Point</w:t>
      </w:r>
      <w:r>
        <w:rPr>
          <w:b/>
          <w:color w:val="1F2937"/>
          <w:spacing w:val="-3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bila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stok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≤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titik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pesan,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sistem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menampilkan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notifikasi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/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otomatis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menyarankan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pacing w:val="-5"/>
          <w:sz w:val="22"/>
        </w:rPr>
        <w:t>PR.</w:t>
      </w:r>
    </w:p>
    <w:p w14:paraId="5D7E8B1C">
      <w:pPr>
        <w:pStyle w:val="13"/>
        <w:numPr>
          <w:ilvl w:val="0"/>
          <w:numId w:val="3"/>
        </w:numPr>
        <w:tabs>
          <w:tab w:val="left" w:pos="417"/>
        </w:tabs>
        <w:spacing w:before="52" w:after="0" w:line="240" w:lineRule="auto"/>
        <w:ind w:left="417" w:right="0" w:hanging="226"/>
        <w:jc w:val="left"/>
        <w:rPr>
          <w:sz w:val="22"/>
        </w:rPr>
      </w:pPr>
      <w:r>
        <w:rPr>
          <w:b/>
          <w:color w:val="1F2937"/>
          <w:sz w:val="22"/>
        </w:rPr>
        <w:t>Tidak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ada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duplikat</w:t>
      </w:r>
      <w:r>
        <w:rPr>
          <w:b/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email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customer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&amp;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supplier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unik/sebagian;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SKU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produk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2"/>
          <w:sz w:val="22"/>
        </w:rPr>
        <w:t>unik.</w:t>
      </w:r>
    </w:p>
    <w:p w14:paraId="16E86F70">
      <w:pPr>
        <w:pStyle w:val="13"/>
        <w:numPr>
          <w:ilvl w:val="0"/>
          <w:numId w:val="3"/>
        </w:numPr>
        <w:tabs>
          <w:tab w:val="left" w:pos="416"/>
        </w:tabs>
        <w:spacing w:before="52" w:after="0" w:line="240" w:lineRule="auto"/>
        <w:ind w:left="416" w:right="0" w:hanging="344"/>
        <w:jc w:val="left"/>
        <w:rPr>
          <w:sz w:val="22"/>
        </w:rPr>
      </w:pPr>
      <w:r>
        <w:rPr>
          <w:b/>
          <w:color w:val="1F2937"/>
          <w:sz w:val="22"/>
        </w:rPr>
        <w:t>Audit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trail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tidak</w:t>
      </w:r>
      <w:r>
        <w:rPr>
          <w:b/>
          <w:color w:val="1F2937"/>
          <w:spacing w:val="-1"/>
          <w:sz w:val="22"/>
        </w:rPr>
        <w:t xml:space="preserve"> </w:t>
      </w:r>
      <w:r>
        <w:rPr>
          <w:b/>
          <w:color w:val="1F2937"/>
          <w:sz w:val="22"/>
        </w:rPr>
        <w:t>dapat</w:t>
      </w:r>
      <w:r>
        <w:rPr>
          <w:b/>
          <w:color w:val="1F2937"/>
          <w:spacing w:val="-2"/>
          <w:sz w:val="22"/>
        </w:rPr>
        <w:t xml:space="preserve"> </w:t>
      </w:r>
      <w:r>
        <w:rPr>
          <w:b/>
          <w:color w:val="1F2937"/>
          <w:sz w:val="22"/>
        </w:rPr>
        <w:t>dihapus</w:t>
      </w:r>
      <w:r>
        <w:rPr>
          <w:b/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—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semua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aksi</w:t>
      </w:r>
      <w:r>
        <w:rPr>
          <w:color w:val="1F2937"/>
          <w:spacing w:val="-2"/>
          <w:sz w:val="22"/>
        </w:rPr>
        <w:t xml:space="preserve"> </w:t>
      </w:r>
      <w:r>
        <w:rPr>
          <w:color w:val="1F2937"/>
          <w:sz w:val="22"/>
        </w:rPr>
        <w:t>tercatat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di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z w:val="22"/>
        </w:rPr>
        <w:t>Audit</w:t>
      </w:r>
      <w:r>
        <w:rPr>
          <w:color w:val="1F2937"/>
          <w:spacing w:val="-1"/>
          <w:sz w:val="22"/>
        </w:rPr>
        <w:t xml:space="preserve"> </w:t>
      </w:r>
      <w:r>
        <w:rPr>
          <w:color w:val="1F2937"/>
          <w:spacing w:val="-4"/>
          <w:sz w:val="22"/>
        </w:rPr>
        <w:t>Log.</w:t>
      </w:r>
    </w:p>
    <w:p w14:paraId="3AF911F8">
      <w:pPr>
        <w:pStyle w:val="10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212725</wp:posOffset>
                </wp:positionV>
                <wp:extent cx="6503035" cy="9525"/>
                <wp:effectExtent l="0" t="0" r="0" b="0"/>
                <wp:wrapTopAndBottom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41.95pt;margin-top:16.75pt;height:0.75pt;width:512.05pt;mso-position-horizontal-relative:page;mso-wrap-distance-bottom:0pt;mso-wrap-distance-top:0pt;z-index:-251636736;mso-width-relative:page;mso-height-relative:page;" fillcolor="#E4E7EB" filled="t" stroked="f" coordsize="6503034,9525" o:gfxdata="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TWRLPWAAAACQEAAA8AAAAAAAAAAQAgAAAAIgAAAGRycy9kb3ducmV2LnhtbFBLAQIUABQAAAAI&#10;AIdO4kCda73bKAIAAOEEAAAOAAAAAAAAAAEAIAAAACUBAABkcnMvZTJvRG9jLnhtbFBLBQYAAAAA&#10;BgAGAFkBAAC/BQAAAAA=&#10;" path="m6502449,9524l0,9524,0,0,6502449,0,65024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B81761C">
      <w:pPr>
        <w:pStyle w:val="10"/>
        <w:spacing w:before="118"/>
      </w:pPr>
    </w:p>
    <w:p w14:paraId="4208508A">
      <w:pPr>
        <w:pStyle w:val="10"/>
        <w:spacing w:before="118"/>
      </w:pPr>
    </w:p>
    <w:p w14:paraId="5CB63E33">
      <w:pPr>
        <w:pStyle w:val="10"/>
        <w:spacing w:before="118"/>
      </w:pPr>
    </w:p>
    <w:p w14:paraId="5957345D">
      <w:pPr>
        <w:pStyle w:val="10"/>
        <w:spacing w:before="118"/>
      </w:pPr>
    </w:p>
    <w:p w14:paraId="2B723226">
      <w:pPr>
        <w:pStyle w:val="3"/>
        <w:numPr>
          <w:ilvl w:val="0"/>
          <w:numId w:val="2"/>
        </w:numPr>
        <w:tabs>
          <w:tab w:val="left" w:pos="662"/>
        </w:tabs>
        <w:spacing w:before="0" w:after="0" w:line="240" w:lineRule="auto"/>
        <w:ind w:left="662" w:right="0" w:hanging="336"/>
        <w:jc w:val="left"/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5715</wp:posOffset>
                </wp:positionV>
                <wp:extent cx="47625" cy="238125"/>
                <wp:effectExtent l="0" t="0" r="0" b="0"/>
                <wp:wrapNone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38125">
                              <a:moveTo>
                                <a:pt x="4762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42pt;margin-top:0.45pt;height:18.75pt;width:3.75pt;mso-position-horizontal-relative:page;z-index:251665408;mso-width-relative:page;mso-height-relative:page;" fillcolor="#0E756E" filled="t" stroked="f" coordsize="47625,238125" o:gfxdata="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Y3bIS&#10;1gAAAAUBAAAPAAAAAAAAAAEAIAAAACIAAABkcnMvZG93bnJldi54bWxQSwECFAAUAAAACACHTuJA&#10;GheyBSMCAADhBAAADgAAAAAAAAABACAAAAAlAQAAZHJzL2Uyb0RvYy54bWxQSwUGAAAAAAYABgBZ&#10;AQAAugUAAAAA&#10;" path="m47624,238124l0,238124,0,0,47624,0,47624,2381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15D58"/>
        </w:rPr>
        <w:t xml:space="preserve">Non-Functional </w:t>
      </w:r>
      <w:r>
        <w:rPr>
          <w:color w:val="115D58"/>
          <w:spacing w:val="-2"/>
        </w:rPr>
        <w:t>Requirements</w:t>
      </w:r>
    </w:p>
    <w:p w14:paraId="0B7EBAFB">
      <w:pPr>
        <w:pStyle w:val="3"/>
        <w:spacing w:after="0" w:line="240" w:lineRule="auto"/>
        <w:jc w:val="left"/>
      </w:pPr>
    </w:p>
    <w:p w14:paraId="513DBD7E">
      <w:pPr>
        <w:pStyle w:val="3"/>
        <w:spacing w:after="0" w:line="240" w:lineRule="auto"/>
        <w:jc w:val="left"/>
      </w:pPr>
    </w:p>
    <w:tbl>
      <w:tblPr>
        <w:tblStyle w:val="9"/>
        <w:tblW w:w="0" w:type="auto"/>
        <w:tblInd w:w="146" w:type="dxa"/>
        <w:tblBorders>
          <w:top w:val="single" w:color="E4E7EB" w:sz="6" w:space="0"/>
          <w:left w:val="single" w:color="E4E7EB" w:sz="6" w:space="0"/>
          <w:bottom w:val="single" w:color="E4E7EB" w:sz="6" w:space="0"/>
          <w:right w:val="single" w:color="E4E7EB" w:sz="6" w:space="0"/>
          <w:insideH w:val="single" w:color="E4E7EB" w:sz="6" w:space="0"/>
          <w:insideV w:val="single" w:color="E4E7E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5"/>
        <w:gridCol w:w="8383"/>
      </w:tblGrid>
      <w:tr w14:paraId="2D562E2A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845" w:type="dxa"/>
            <w:shd w:val="clear" w:color="auto" w:fill="F0FDFA"/>
          </w:tcPr>
          <w:p w14:paraId="2598BEAE">
            <w:pPr>
              <w:pStyle w:val="14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Aspek</w:t>
            </w:r>
          </w:p>
        </w:tc>
        <w:tc>
          <w:tcPr>
            <w:tcW w:w="8383" w:type="dxa"/>
            <w:tcBorders>
              <w:right w:val="single" w:color="E4E7EB" w:sz="4" w:space="0"/>
            </w:tcBorders>
            <w:shd w:val="clear" w:color="auto" w:fill="F0FDFA"/>
          </w:tcPr>
          <w:p w14:paraId="6D8E656E">
            <w:pPr>
              <w:pStyle w:val="14"/>
              <w:ind w:left="132"/>
              <w:rPr>
                <w:rFonts w:ascii="Segoe UI Semibold"/>
                <w:sz w:val="19"/>
              </w:rPr>
            </w:pPr>
            <w:r>
              <w:rPr>
                <w:rFonts w:ascii="Segoe UI Semibold"/>
                <w:color w:val="115D58"/>
                <w:spacing w:val="-2"/>
                <w:sz w:val="19"/>
              </w:rPr>
              <w:t>Requirement</w:t>
            </w:r>
          </w:p>
        </w:tc>
      </w:tr>
      <w:tr w14:paraId="67E697A1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845" w:type="dxa"/>
          </w:tcPr>
          <w:p w14:paraId="573BB68B">
            <w:pPr>
              <w:pStyle w:val="14"/>
              <w:rPr>
                <w:sz w:val="19"/>
              </w:rPr>
            </w:pPr>
            <w:r>
              <w:rPr>
                <w:color w:val="1F2937"/>
                <w:sz w:val="19"/>
              </w:rPr>
              <w:t>Auth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Keamanan</w:t>
            </w:r>
          </w:p>
        </w:tc>
        <w:tc>
          <w:tcPr>
            <w:tcW w:w="8383" w:type="dxa"/>
            <w:tcBorders>
              <w:right w:val="single" w:color="E4E7EB" w:sz="4" w:space="0"/>
            </w:tcBorders>
          </w:tcPr>
          <w:p w14:paraId="30A8E555">
            <w:pPr>
              <w:pStyle w:val="14"/>
              <w:ind w:left="132"/>
              <w:rPr>
                <w:sz w:val="19"/>
              </w:rPr>
            </w:pPr>
            <w:r>
              <w:rPr>
                <w:color w:val="1F2937"/>
                <w:sz w:val="19"/>
              </w:rPr>
              <w:t>Login</w:t>
            </w:r>
            <w:r>
              <w:rPr>
                <w:color w:val="1F2937"/>
                <w:spacing w:val="-4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JWT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(Sanctum),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hashing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password,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rate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limiting,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RBAC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permission,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CSRF/CORS</w:t>
            </w:r>
          </w:p>
        </w:tc>
      </w:tr>
      <w:tr w14:paraId="5DB04750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845" w:type="dxa"/>
          </w:tcPr>
          <w:p w14:paraId="1AD234F0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Performance</w:t>
            </w:r>
          </w:p>
        </w:tc>
        <w:tc>
          <w:tcPr>
            <w:tcW w:w="8383" w:type="dxa"/>
            <w:tcBorders>
              <w:right w:val="single" w:color="E4E7EB" w:sz="4" w:space="0"/>
            </w:tcBorders>
          </w:tcPr>
          <w:p w14:paraId="67D2850B">
            <w:pPr>
              <w:pStyle w:val="14"/>
              <w:ind w:left="132"/>
              <w:rPr>
                <w:sz w:val="19"/>
              </w:rPr>
            </w:pPr>
            <w:r>
              <w:rPr>
                <w:color w:val="1F2937"/>
                <w:sz w:val="19"/>
              </w:rPr>
              <w:t>Halaman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utama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&lt;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2s;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list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dipaginate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di-sort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server-side;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batch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insert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untuk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movement</w:t>
            </w:r>
          </w:p>
        </w:tc>
      </w:tr>
      <w:tr w14:paraId="66BBBFD1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845" w:type="dxa"/>
          </w:tcPr>
          <w:p w14:paraId="696700BF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Reliability</w:t>
            </w:r>
          </w:p>
        </w:tc>
        <w:tc>
          <w:tcPr>
            <w:tcW w:w="8383" w:type="dxa"/>
            <w:tcBorders>
              <w:right w:val="single" w:color="E4E7EB" w:sz="4" w:space="0"/>
            </w:tcBorders>
          </w:tcPr>
          <w:p w14:paraId="07CBD05F">
            <w:pPr>
              <w:pStyle w:val="14"/>
              <w:ind w:left="132"/>
              <w:rPr>
                <w:sz w:val="19"/>
              </w:rPr>
            </w:pPr>
            <w:r>
              <w:rPr>
                <w:color w:val="1F2937"/>
                <w:sz w:val="19"/>
              </w:rPr>
              <w:t>Audit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log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mutasi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stok;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reversibility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(not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delete);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backup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DB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terjadwal</w:t>
            </w:r>
          </w:p>
        </w:tc>
      </w:tr>
      <w:tr w14:paraId="55056653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845" w:type="dxa"/>
          </w:tcPr>
          <w:p w14:paraId="4006C87D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Usability</w:t>
            </w:r>
          </w:p>
        </w:tc>
        <w:tc>
          <w:tcPr>
            <w:tcW w:w="8383" w:type="dxa"/>
            <w:tcBorders>
              <w:right w:val="single" w:color="E4E7EB" w:sz="4" w:space="0"/>
            </w:tcBorders>
          </w:tcPr>
          <w:p w14:paraId="2D2B057C">
            <w:pPr>
              <w:pStyle w:val="14"/>
              <w:ind w:left="132"/>
              <w:rPr>
                <w:sz w:val="19"/>
              </w:rPr>
            </w:pPr>
            <w:r>
              <w:rPr>
                <w:color w:val="1F2937"/>
                <w:sz w:val="19"/>
              </w:rPr>
              <w:t>Bahasa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Indonesia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UI;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responsive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web;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form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import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(template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Excel)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untuk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master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4"/>
                <w:sz w:val="19"/>
              </w:rPr>
              <w:t>data</w:t>
            </w:r>
          </w:p>
        </w:tc>
      </w:tr>
      <w:tr w14:paraId="65B2BF04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845" w:type="dxa"/>
          </w:tcPr>
          <w:p w14:paraId="7E5D4A1E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Maintainability</w:t>
            </w:r>
          </w:p>
        </w:tc>
        <w:tc>
          <w:tcPr>
            <w:tcW w:w="8383" w:type="dxa"/>
            <w:tcBorders>
              <w:right w:val="single" w:color="E4E7EB" w:sz="4" w:space="0"/>
            </w:tcBorders>
          </w:tcPr>
          <w:p w14:paraId="3EFD4222">
            <w:pPr>
              <w:pStyle w:val="14"/>
              <w:ind w:left="132"/>
              <w:rPr>
                <w:sz w:val="19"/>
              </w:rPr>
            </w:pPr>
            <w:r>
              <w:rPr>
                <w:color w:val="1F2937"/>
                <w:sz w:val="19"/>
              </w:rPr>
              <w:t>Clean</w:t>
            </w:r>
            <w:r>
              <w:rPr>
                <w:color w:val="1F2937"/>
                <w:spacing w:val="-5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architecture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(Service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+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Repository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+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Form/Request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+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Resource),</w:t>
            </w:r>
            <w:r>
              <w:rPr>
                <w:color w:val="1F2937"/>
                <w:spacing w:val="-2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testable,</w:t>
            </w:r>
            <w:r>
              <w:rPr>
                <w:color w:val="1F2937"/>
                <w:spacing w:val="-3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API</w:t>
            </w:r>
            <w:r>
              <w:rPr>
                <w:color w:val="1F2937"/>
                <w:spacing w:val="-2"/>
                <w:sz w:val="19"/>
              </w:rPr>
              <w:t xml:space="preserve"> versioning</w:t>
            </w:r>
          </w:p>
        </w:tc>
      </w:tr>
      <w:tr w14:paraId="66E65555">
        <w:tblPrEx>
          <w:tblBorders>
            <w:top w:val="single" w:color="E4E7EB" w:sz="6" w:space="0"/>
            <w:left w:val="single" w:color="E4E7EB" w:sz="6" w:space="0"/>
            <w:bottom w:val="single" w:color="E4E7EB" w:sz="6" w:space="0"/>
            <w:right w:val="single" w:color="E4E7EB" w:sz="6" w:space="0"/>
            <w:insideH w:val="single" w:color="E4E7EB" w:sz="6" w:space="0"/>
            <w:insideV w:val="single" w:color="E4E7E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845" w:type="dxa"/>
          </w:tcPr>
          <w:p w14:paraId="661C8577">
            <w:pPr>
              <w:pStyle w:val="14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Compliance</w:t>
            </w:r>
          </w:p>
        </w:tc>
        <w:tc>
          <w:tcPr>
            <w:tcW w:w="8383" w:type="dxa"/>
            <w:tcBorders>
              <w:right w:val="single" w:color="E4E7EB" w:sz="4" w:space="0"/>
            </w:tcBorders>
          </w:tcPr>
          <w:p w14:paraId="2B35A596">
            <w:pPr>
              <w:pStyle w:val="14"/>
              <w:ind w:left="132"/>
              <w:rPr>
                <w:sz w:val="19"/>
              </w:rPr>
            </w:pPr>
            <w:r>
              <w:rPr>
                <w:color w:val="1F2937"/>
                <w:sz w:val="19"/>
              </w:rPr>
              <w:t>Data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batch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&amp;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komposisi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disiapkan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mendukung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traceability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(regulasi</w:t>
            </w:r>
            <w:r>
              <w:rPr>
                <w:color w:val="1F2937"/>
                <w:spacing w:val="-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kosmetik/BPOM)</w:t>
            </w:r>
          </w:p>
        </w:tc>
      </w:tr>
    </w:tbl>
    <w:p w14:paraId="73A144F9">
      <w:pPr>
        <w:pStyle w:val="3"/>
        <w:spacing w:after="0" w:line="240" w:lineRule="auto"/>
        <w:jc w:val="left"/>
      </w:pPr>
    </w:p>
    <w:p w14:paraId="58D1FABC">
      <w:pPr>
        <w:pStyle w:val="3"/>
        <w:spacing w:after="0" w:line="240" w:lineRule="auto"/>
        <w:jc w:val="left"/>
      </w:pPr>
    </w:p>
    <w:p w14:paraId="73202333">
      <w:pPr>
        <w:pStyle w:val="3"/>
        <w:spacing w:after="0" w:line="240" w:lineRule="auto"/>
        <w:jc w:val="left"/>
        <w:sectPr>
          <w:type w:val="continuous"/>
          <w:pgSz w:w="11920" w:h="16840"/>
          <w:pgMar w:top="860" w:right="708" w:bottom="460" w:left="708" w:header="0" w:footer="268" w:gutter="0"/>
          <w:cols w:space="720" w:num="1"/>
        </w:sectPr>
      </w:pPr>
    </w:p>
    <w:p w14:paraId="13C70633">
      <w:pPr>
        <w:pStyle w:val="10"/>
        <w:spacing w:before="12"/>
        <w:rPr>
          <w:b/>
          <w:sz w:val="30"/>
        </w:rPr>
      </w:pPr>
    </w:p>
    <w:p w14:paraId="0B745824">
      <w:pPr>
        <w:spacing w:before="311"/>
        <w:ind w:left="131" w:right="0" w:firstLine="0"/>
        <w:jc w:val="left"/>
        <w:rPr>
          <w:sz w:val="22"/>
        </w:rPr>
      </w:pPr>
      <w:bookmarkStart w:id="0" w:name="_GoBack"/>
      <w:bookmarkEnd w:id="0"/>
    </w:p>
    <w:sectPr>
      <w:type w:val="continuous"/>
      <w:pgSz w:w="11920" w:h="16840"/>
      <w:pgMar w:top="860" w:right="708" w:bottom="460" w:left="708" w:header="0" w:footer="2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Segoe UI Semibold">
    <w:panose1 w:val="020B0702040204020203"/>
    <w:charset w:val="01"/>
    <w:family w:val="swiss"/>
    <w:pitch w:val="default"/>
    <w:sig w:usb0="E4002EFF" w:usb1="C000E47F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FD32F">
    <w:pPr>
      <w:pStyle w:val="10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2536825</wp:posOffset>
              </wp:positionH>
              <wp:positionV relativeFrom="page">
                <wp:posOffset>10382250</wp:posOffset>
              </wp:positionV>
              <wp:extent cx="2495550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95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D8FF48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>RCS</w: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>SCM</w: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>Dokumen</w: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>Rencana</w: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>Proyek</w: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 xml:space="preserve">Hal </w: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color w:val="50535B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5"/>
                              <w:sz w:val="16"/>
                            </w:rPr>
                            <w:t>20</w:t>
                          </w:r>
                          <w:r>
                            <w:rPr>
                              <w:rFonts w:ascii="Arial MT" w:hAnsi="Arial MT"/>
                              <w:color w:val="50535B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99.75pt;margin-top:817.5pt;height:10.95pt;width:196.5pt;mso-position-horizontal-relative:page;mso-position-vertical-relative:page;z-index:-251649024;mso-width-relative:page;mso-height-relative:page;" filled="f" stroked="f" coordsize="21600,21600" o:gfxdata="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stdEsdoAAAANAQAADwAAAAAAAAABACAAAAAiAAAAZHJzL2Rvd25yZXYueG1sUEsBAhQAFAAAAAgA&#10;h07iQIOeG22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D8FF48"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>RCS</w:t>
                    </w:r>
                    <w:r>
                      <w:rPr>
                        <w:rFonts w:ascii="Arial MT" w:hAnsi="Arial MT"/>
                        <w:color w:val="50535B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>SCM</w:t>
                    </w:r>
                    <w:r>
                      <w:rPr>
                        <w:rFonts w:ascii="Arial MT" w:hAnsi="Arial MT"/>
                        <w:color w:val="50535B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>—</w:t>
                    </w:r>
                    <w:r>
                      <w:rPr>
                        <w:rFonts w:ascii="Arial MT" w:hAnsi="Arial MT"/>
                        <w:color w:val="50535B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>Dokumen</w:t>
                    </w:r>
                    <w:r>
                      <w:rPr>
                        <w:rFonts w:ascii="Arial MT" w:hAnsi="Arial MT"/>
                        <w:color w:val="50535B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>Rencana</w:t>
                    </w:r>
                    <w:r>
                      <w:rPr>
                        <w:rFonts w:ascii="Arial MT" w:hAnsi="Arial MT"/>
                        <w:color w:val="50535B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>Proyek</w:t>
                    </w:r>
                    <w:r>
                      <w:rPr>
                        <w:rFonts w:ascii="Arial MT" w:hAnsi="Arial MT"/>
                        <w:color w:val="50535B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>|</w:t>
                    </w:r>
                    <w:r>
                      <w:rPr>
                        <w:rFonts w:ascii="Arial MT" w:hAnsi="Arial MT"/>
                        <w:color w:val="50535B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 xml:space="preserve">Hal </w: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>10</w:t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fldChar w:fldCharType="end"/>
                    </w:r>
                    <w:r>
                      <w:rPr>
                        <w:rFonts w:ascii="Arial MT" w:hAnsi="Arial MT"/>
                        <w:color w:val="50535B"/>
                        <w:sz w:val="16"/>
                      </w:rPr>
                      <w:t xml:space="preserve"> / </w:t>
                    </w:r>
                    <w:r>
                      <w:rPr>
                        <w:rFonts w:ascii="Arial MT" w:hAnsi="Arial MT"/>
                        <w:color w:val="50535B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50535B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 w:hAnsi="Arial MT"/>
                        <w:color w:val="50535B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50535B"/>
                        <w:spacing w:val="-5"/>
                        <w:sz w:val="16"/>
                      </w:rPr>
                      <w:t>20</w:t>
                    </w:r>
                    <w:r>
                      <w:rPr>
                        <w:rFonts w:ascii="Arial MT" w:hAnsi="Arial MT"/>
                        <w:color w:val="50535B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px;height:10px" o:bullet="t">
        <v:imagedata r:id="rId1" o:title=""/>
      </v:shape>
    </w:pict>
  </w:numPicBullet>
  <w:numPicBullet w:numPicBulletId="1">
    <w:pict>
      <v:shape id="1" type="#_x0000_t75" style="width:10px;height:10px" o:bullet="t">
        <v:imagedata r:id="rId2" o:title=""/>
      </v:shape>
    </w:pict>
  </w:numPicBullet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17" w:hanging="227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1F2937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428" w:hanging="227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36" w:hanging="227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444" w:hanging="227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452" w:hanging="227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461" w:hanging="227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69" w:hanging="227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477" w:hanging="227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485" w:hanging="227"/>
      </w:pPr>
      <w:rPr>
        <w:rFonts w:hint="default"/>
        <w:lang w:val="id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63" w:hanging="337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5D58"/>
        <w:spacing w:val="0"/>
        <w:w w:val="100"/>
        <w:sz w:val="30"/>
        <w:szCs w:val="30"/>
        <w:lang w:val="id" w:eastAsia="en-US" w:bidi="ar-SA"/>
      </w:rPr>
    </w:lvl>
    <w:lvl w:ilvl="1" w:tentative="0">
      <w:start w:val="1"/>
      <w:numFmt w:val="decimal"/>
      <w:lvlText w:val="%1.%2"/>
      <w:lvlJc w:val="left"/>
      <w:pPr>
        <w:ind w:left="556" w:hanging="425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5D58"/>
        <w:spacing w:val="0"/>
        <w:w w:val="100"/>
        <w:sz w:val="25"/>
        <w:szCs w:val="25"/>
        <w:lang w:val="id" w:eastAsia="en-US" w:bidi="ar-SA"/>
      </w:rPr>
    </w:lvl>
    <w:lvl w:ilvl="2" w:tentative="0">
      <w:start w:val="0"/>
      <w:numFmt w:val="bullet"/>
      <w:lvlText w:val="&amp;"/>
      <w:lvlPicBulletId w:val="1"/>
      <w:lvlJc w:val="left"/>
      <w:pPr>
        <w:ind w:left="417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1890" w:hanging="256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120" w:hanging="256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350" w:hanging="256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581" w:hanging="256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811" w:hanging="256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041" w:hanging="256"/>
      </w:pPr>
      <w:rPr>
        <w:rFonts w:hint="default"/>
        <w:lang w:val="id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Zero"/>
      <w:lvlText w:val="%1"/>
      <w:lvlJc w:val="left"/>
      <w:pPr>
        <w:ind w:left="673" w:hanging="542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5D58"/>
        <w:spacing w:val="0"/>
        <w:w w:val="100"/>
        <w:sz w:val="38"/>
        <w:szCs w:val="38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663" w:hanging="337"/>
        <w:jc w:val="left"/>
      </w:pPr>
      <w:rPr>
        <w:rFonts w:hint="default"/>
        <w:spacing w:val="0"/>
        <w:w w:val="100"/>
        <w:lang w:val="id" w:eastAsia="en-US" w:bidi="ar-SA"/>
      </w:rPr>
    </w:lvl>
    <w:lvl w:ilvl="2" w:tentative="0">
      <w:start w:val="1"/>
      <w:numFmt w:val="decimal"/>
      <w:lvlText w:val="%2.%3"/>
      <w:lvlJc w:val="left"/>
      <w:pPr>
        <w:ind w:left="556" w:hanging="337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5D58"/>
        <w:spacing w:val="0"/>
        <w:w w:val="100"/>
        <w:sz w:val="25"/>
        <w:szCs w:val="25"/>
        <w:lang w:val="id" w:eastAsia="en-US" w:bidi="ar-SA"/>
      </w:rPr>
    </w:lvl>
    <w:lvl w:ilvl="3" w:tentative="0">
      <w:start w:val="0"/>
      <w:numFmt w:val="bullet"/>
      <w:lvlText w:val="&amp;"/>
      <w:lvlPicBulletId w:val="0"/>
      <w:lvlJc w:val="left"/>
      <w:pPr>
        <w:ind w:left="417" w:hanging="3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1063" w:hanging="337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1447" w:hanging="337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1831" w:hanging="337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2215" w:hanging="337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2599" w:hanging="337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E9521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" w:hAnsi="Segoe UI" w:eastAsia="Segoe UI" w:cs="Segoe UI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210"/>
      <w:ind w:left="671" w:hanging="540"/>
      <w:outlineLvl w:val="1"/>
    </w:pPr>
    <w:rPr>
      <w:rFonts w:ascii="Segoe UI" w:hAnsi="Segoe UI" w:eastAsia="Segoe UI" w:cs="Segoe UI"/>
      <w:b/>
      <w:bCs/>
      <w:sz w:val="38"/>
      <w:szCs w:val="38"/>
      <w:lang w:val="id" w:eastAsia="en-US" w:bidi="ar-SA"/>
    </w:rPr>
  </w:style>
  <w:style w:type="paragraph" w:styleId="3">
    <w:name w:val="heading 2"/>
    <w:basedOn w:val="1"/>
    <w:qFormat/>
    <w:uiPriority w:val="1"/>
    <w:pPr>
      <w:ind w:left="662" w:hanging="336"/>
      <w:outlineLvl w:val="2"/>
    </w:pPr>
    <w:rPr>
      <w:rFonts w:ascii="Segoe UI" w:hAnsi="Segoe UI" w:eastAsia="Segoe UI" w:cs="Segoe UI"/>
      <w:b/>
      <w:bCs/>
      <w:sz w:val="30"/>
      <w:szCs w:val="30"/>
      <w:lang w:val="id" w:eastAsia="en-US" w:bidi="ar-SA"/>
    </w:rPr>
  </w:style>
  <w:style w:type="paragraph" w:styleId="4">
    <w:name w:val="heading 3"/>
    <w:basedOn w:val="1"/>
    <w:qFormat/>
    <w:uiPriority w:val="1"/>
    <w:pPr>
      <w:spacing w:before="100"/>
      <w:ind w:left="554" w:hanging="423"/>
      <w:outlineLvl w:val="3"/>
    </w:pPr>
    <w:rPr>
      <w:rFonts w:ascii="Segoe UI" w:hAnsi="Segoe UI" w:eastAsia="Segoe UI" w:cs="Segoe UI"/>
      <w:b/>
      <w:bCs/>
      <w:sz w:val="25"/>
      <w:szCs w:val="25"/>
      <w:lang w:val="id" w:eastAsia="en-US" w:bidi="ar-SA"/>
    </w:rPr>
  </w:style>
  <w:style w:type="paragraph" w:styleId="5">
    <w:name w:val="heading 4"/>
    <w:basedOn w:val="1"/>
    <w:qFormat/>
    <w:uiPriority w:val="1"/>
    <w:pPr>
      <w:ind w:left="131"/>
      <w:outlineLvl w:val="4"/>
    </w:pPr>
    <w:rPr>
      <w:rFonts w:ascii="Segoe UI" w:hAnsi="Segoe UI" w:eastAsia="Segoe UI" w:cs="Segoe UI"/>
      <w:b/>
      <w:bCs/>
      <w:sz w:val="25"/>
      <w:szCs w:val="25"/>
      <w:lang w:val="id" w:eastAsia="en-US" w:bidi="ar-SA"/>
    </w:rPr>
  </w:style>
  <w:style w:type="paragraph" w:styleId="6">
    <w:name w:val="heading 5"/>
    <w:basedOn w:val="1"/>
    <w:qFormat/>
    <w:uiPriority w:val="1"/>
    <w:pPr>
      <w:spacing w:before="251"/>
      <w:ind w:left="131"/>
      <w:outlineLvl w:val="5"/>
    </w:pPr>
    <w:rPr>
      <w:rFonts w:ascii="Segoe UI" w:hAnsi="Segoe UI" w:eastAsia="Segoe UI" w:cs="Segoe UI"/>
      <w:b/>
      <w:bCs/>
      <w:sz w:val="23"/>
      <w:szCs w:val="23"/>
      <w:lang w:val="id" w:eastAsia="en-US" w:bidi="ar-SA"/>
    </w:rPr>
  </w:style>
  <w:style w:type="paragraph" w:styleId="7">
    <w:name w:val="heading 6"/>
    <w:basedOn w:val="1"/>
    <w:qFormat/>
    <w:uiPriority w:val="1"/>
    <w:pPr>
      <w:spacing w:before="52"/>
      <w:ind w:left="416" w:hanging="255"/>
      <w:outlineLvl w:val="6"/>
    </w:pPr>
    <w:rPr>
      <w:rFonts w:ascii="Segoe UI" w:hAnsi="Segoe UI" w:eastAsia="Segoe UI" w:cs="Segoe UI"/>
      <w:b/>
      <w:bCs/>
      <w:sz w:val="22"/>
      <w:szCs w:val="22"/>
      <w:lang w:val="id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Segoe UI" w:hAnsi="Segoe UI" w:eastAsia="Segoe UI" w:cs="Segoe UI"/>
      <w:sz w:val="22"/>
      <w:szCs w:val="22"/>
      <w:lang w:val="id" w:eastAsia="en-US" w:bidi="ar-SA"/>
    </w:rPr>
  </w:style>
  <w:style w:type="paragraph" w:styleId="11">
    <w:name w:val="Title"/>
    <w:basedOn w:val="1"/>
    <w:qFormat/>
    <w:uiPriority w:val="1"/>
    <w:pPr>
      <w:spacing w:before="236"/>
      <w:ind w:left="541" w:right="1797"/>
    </w:pPr>
    <w:rPr>
      <w:rFonts w:ascii="Segoe UI" w:hAnsi="Segoe UI" w:eastAsia="Segoe UI" w:cs="Segoe UI"/>
      <w:b/>
      <w:bCs/>
      <w:sz w:val="60"/>
      <w:szCs w:val="60"/>
      <w:lang w:val="id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52"/>
      <w:ind w:left="416" w:hanging="255"/>
    </w:pPr>
    <w:rPr>
      <w:rFonts w:ascii="Segoe UI" w:hAnsi="Segoe UI" w:eastAsia="Segoe UI" w:cs="Segoe UI"/>
      <w:lang w:val="id" w:eastAsia="en-US" w:bidi="ar-SA"/>
    </w:rPr>
  </w:style>
  <w:style w:type="paragraph" w:customStyle="1" w:styleId="14">
    <w:name w:val="Table Paragraph"/>
    <w:basedOn w:val="1"/>
    <w:qFormat/>
    <w:uiPriority w:val="1"/>
    <w:pPr>
      <w:spacing w:before="110"/>
      <w:ind w:left="127"/>
    </w:pPr>
    <w:rPr>
      <w:rFonts w:ascii="Segoe UI" w:hAnsi="Segoe UI" w:eastAsia="Segoe UI" w:cs="Segoe U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3523</Words>
  <Characters>21853</Characters>
  <TotalTime>121</TotalTime>
  <ScaleCrop>false</ScaleCrop>
  <LinksUpToDate>false</LinksUpToDate>
  <CharactersWithSpaces>24711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2026-08-27T06:19:00Z</dcterms:created>
  <dc:creator>anasd</dc:creator>
  <cp:lastModifiedBy>dsi anasfajar</cp:lastModifiedBy>
  <dcterms:modified xsi:type="dcterms:W3CDTF">2026-08-27T08:23:32Z</dcterms:modified>
  <dc:title>about:blank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(Windows NT 10.0; Win64; x64) AppleWebKit/537.36 (KHTML, like Gecko) HeadlessChrome/151.0.0.0 Safari/537.36</vt:lpwstr>
  </property>
  <property fmtid="{D5CDD505-2E9C-101B-9397-08002B2CF9AE}" pid="5" name="LastSaved">
    <vt:filetime>2026-08-27T00:00:00Z</vt:filetime>
  </property>
  <property fmtid="{D5CDD505-2E9C-101B-9397-08002B2CF9AE}" pid="6" name="Producer">
    <vt:lpwstr>Skia/PDF m151</vt:lpwstr>
  </property>
  <property fmtid="{D5CDD505-2E9C-101B-9397-08002B2CF9AE}" pid="7" name="KSOTemplateDocerSaveRecord">
    <vt:lpwstr>eyJoZGlkIjoiMTY2OGIxYjQzOTdkZTg5Y2YxM2JhNzMzOGUwODcyMTYiLCJ1c2VySWQiOiI5Nzk2MTIyMDUyODkifQ==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C6D4128439184697AEA700F6A17F6A16_12</vt:lpwstr>
  </property>
</Properties>
</file>